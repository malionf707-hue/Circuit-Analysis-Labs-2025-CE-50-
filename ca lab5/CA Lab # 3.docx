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5E5AAC">
      <w:pPr>
        <w:pStyle w:val="2"/>
        <w:spacing w:before="68"/>
        <w:ind w:left="57" w:right="912"/>
        <w:jc w:val="center"/>
      </w:pPr>
      <w:r>
        <w:t>Circuit</w:t>
      </w:r>
      <w:r>
        <w:rPr>
          <w:spacing w:val="-6"/>
        </w:rPr>
        <w:t xml:space="preserve"> </w:t>
      </w:r>
      <w:r>
        <w:t>Analysis</w:t>
      </w:r>
      <w:r>
        <w:rPr>
          <w:spacing w:val="-5"/>
        </w:rPr>
        <w:t xml:space="preserve"> </w:t>
      </w:r>
      <w:r>
        <w:rPr>
          <w:spacing w:val="-2"/>
        </w:rPr>
        <w:t>(Lab3)</w:t>
      </w:r>
    </w:p>
    <w:p w14:paraId="181B189F">
      <w:pPr>
        <w:spacing w:before="226"/>
        <w:ind w:left="0" w:right="912" w:firstLine="0"/>
        <w:jc w:val="center"/>
        <w:rPr>
          <w:b/>
          <w:sz w:val="24"/>
        </w:rPr>
      </w:pPr>
      <w:r>
        <w:rPr>
          <w:b/>
          <w:sz w:val="24"/>
        </w:rPr>
        <mc:AlternateContent>
          <mc:Choice Requires="wps">
            <w:drawing>
              <wp:anchor distT="0" distB="0" distL="0" distR="0" simplePos="0" relativeHeight="251659264" behindDoc="1" locked="0" layoutInCell="1" allowOverlap="1">
                <wp:simplePos x="0" y="0"/>
                <wp:positionH relativeFrom="page">
                  <wp:posOffset>522605</wp:posOffset>
                </wp:positionH>
                <wp:positionV relativeFrom="paragraph">
                  <wp:posOffset>379095</wp:posOffset>
                </wp:positionV>
                <wp:extent cx="6109970" cy="18415"/>
                <wp:effectExtent l="0" t="0" r="0" b="0"/>
                <wp:wrapTopAndBottom/>
                <wp:docPr id="1" name="Graphic 1"/>
                <wp:cNvGraphicFramePr/>
                <a:graphic xmlns:a="http://schemas.openxmlformats.org/drawingml/2006/main">
                  <a:graphicData uri="http://schemas.microsoft.com/office/word/2010/wordprocessingShape">
                    <wps:wsp>
                      <wps:cNvSpPr/>
                      <wps:spPr>
                        <a:xfrm>
                          <a:off x="0" y="0"/>
                          <a:ext cx="6109970" cy="18415"/>
                        </a:xfrm>
                        <a:custGeom>
                          <a:avLst/>
                          <a:gdLst/>
                          <a:ahLst/>
                          <a:cxnLst/>
                          <a:rect l="l" t="t" r="r" b="b"/>
                          <a:pathLst>
                            <a:path w="6109970" h="18415">
                              <a:moveTo>
                                <a:pt x="6109716" y="0"/>
                              </a:moveTo>
                              <a:lnTo>
                                <a:pt x="0" y="0"/>
                              </a:lnTo>
                              <a:lnTo>
                                <a:pt x="0" y="18288"/>
                              </a:lnTo>
                              <a:lnTo>
                                <a:pt x="6109716" y="18288"/>
                              </a:lnTo>
                              <a:lnTo>
                                <a:pt x="6109716" y="0"/>
                              </a:lnTo>
                              <a:close/>
                            </a:path>
                          </a:pathLst>
                        </a:custGeom>
                        <a:solidFill>
                          <a:srgbClr val="000000"/>
                        </a:solidFill>
                      </wps:spPr>
                      <wps:bodyPr wrap="square" lIns="0" tIns="0" rIns="0" bIns="0" rtlCol="0">
                        <a:noAutofit/>
                      </wps:bodyPr>
                    </wps:wsp>
                  </a:graphicData>
                </a:graphic>
              </wp:anchor>
            </w:drawing>
          </mc:Choice>
          <mc:Fallback>
            <w:pict>
              <v:shape id="Graphic 1" o:spid="_x0000_s1026" o:spt="100" style="position:absolute;left:0pt;margin-left:41.15pt;margin-top:29.85pt;height:1.45pt;width:481.1pt;mso-position-horizontal-relative:page;mso-wrap-distance-bottom:0pt;mso-wrap-distance-top:0pt;z-index:-251657216;mso-width-relative:page;mso-height-relative:page;" fillcolor="#000000" filled="t" stroked="f" coordsize="6109970,18415" o:gfxdata="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9529Q&#10;1wAAAAkBAAAPAAAAAAAAAAEAIAAAACIAAABkcnMvZG93bnJldi54bWxQSwECFAAUAAAACACHTuJA&#10;zQSXjSICAADgBAAADgAAAAAAAAABACAAAAAmAQAAZHJzL2Uyb0RvYy54bWxQSwUGAAAAAAYABgBZ&#10;AQAAugUAAAAA&#10;" path="m6109716,0l0,0,0,18288,6109716,18288,6109716,0xe">
                <v:fill on="t" focussize="0,0"/>
                <v:stroke on="f"/>
                <v:imagedata o:title=""/>
                <o:lock v:ext="edit" aspectratio="f"/>
                <v:textbox inset="0mm,0mm,0mm,0mm"/>
                <w10:wrap type="topAndBottom"/>
              </v:shape>
            </w:pict>
          </mc:Fallback>
        </mc:AlternateContent>
      </w:r>
      <w:r>
        <w:rPr>
          <w:b/>
          <w:sz w:val="28"/>
        </w:rPr>
        <w:t>Experiment</w:t>
      </w:r>
      <w:r>
        <w:rPr>
          <w:b/>
          <w:spacing w:val="-4"/>
          <w:sz w:val="28"/>
        </w:rPr>
        <w:t xml:space="preserve"> </w:t>
      </w:r>
      <w:r>
        <w:rPr>
          <w:b/>
          <w:sz w:val="28"/>
        </w:rPr>
        <w:t>3:</w:t>
      </w:r>
      <w:r>
        <w:rPr>
          <w:b/>
          <w:spacing w:val="65"/>
          <w:sz w:val="28"/>
        </w:rPr>
        <w:t xml:space="preserve"> </w:t>
      </w:r>
      <w:r>
        <w:rPr>
          <w:b/>
          <w:sz w:val="24"/>
        </w:rPr>
        <w:t>Introduction</w:t>
      </w:r>
      <w:r>
        <w:rPr>
          <w:b/>
          <w:spacing w:val="-2"/>
          <w:sz w:val="24"/>
        </w:rPr>
        <w:t xml:space="preserve"> </w:t>
      </w:r>
      <w:r>
        <w:rPr>
          <w:b/>
          <w:sz w:val="24"/>
        </w:rPr>
        <w:t>to</w:t>
      </w:r>
      <w:r>
        <w:rPr>
          <w:b/>
          <w:spacing w:val="-1"/>
          <w:sz w:val="24"/>
        </w:rPr>
        <w:t xml:space="preserve"> </w:t>
      </w:r>
      <w:r>
        <w:rPr>
          <w:b/>
          <w:sz w:val="24"/>
        </w:rPr>
        <w:t>Multimeter</w:t>
      </w:r>
      <w:r>
        <w:rPr>
          <w:b/>
          <w:spacing w:val="-3"/>
          <w:sz w:val="24"/>
        </w:rPr>
        <w:t xml:space="preserve"> </w:t>
      </w:r>
      <w:r>
        <w:rPr>
          <w:b/>
          <w:sz w:val="24"/>
        </w:rPr>
        <w:t>and</w:t>
      </w:r>
      <w:r>
        <w:rPr>
          <w:b/>
          <w:spacing w:val="-2"/>
          <w:sz w:val="24"/>
        </w:rPr>
        <w:t xml:space="preserve"> </w:t>
      </w:r>
      <w:r>
        <w:rPr>
          <w:b/>
          <w:sz w:val="24"/>
        </w:rPr>
        <w:t>Basic</w:t>
      </w:r>
      <w:r>
        <w:rPr>
          <w:b/>
          <w:spacing w:val="2"/>
          <w:sz w:val="24"/>
        </w:rPr>
        <w:t xml:space="preserve"> </w:t>
      </w:r>
      <w:r>
        <w:rPr>
          <w:b/>
          <w:sz w:val="24"/>
        </w:rPr>
        <w:t>Series</w:t>
      </w:r>
      <w:r>
        <w:rPr>
          <w:b/>
          <w:spacing w:val="-2"/>
          <w:sz w:val="24"/>
        </w:rPr>
        <w:t xml:space="preserve"> </w:t>
      </w:r>
      <w:r>
        <w:rPr>
          <w:b/>
          <w:sz w:val="24"/>
        </w:rPr>
        <w:t>Circuit</w:t>
      </w:r>
      <w:r>
        <w:rPr>
          <w:b/>
          <w:spacing w:val="-1"/>
          <w:sz w:val="24"/>
        </w:rPr>
        <w:t xml:space="preserve"> </w:t>
      </w:r>
      <w:r>
        <w:rPr>
          <w:b/>
          <w:spacing w:val="-2"/>
          <w:sz w:val="24"/>
        </w:rPr>
        <w:t>Implementation</w:t>
      </w:r>
    </w:p>
    <w:p w14:paraId="68FCFEFD">
      <w:pPr>
        <w:pStyle w:val="5"/>
        <w:spacing w:before="195"/>
        <w:rPr>
          <w:b/>
        </w:rPr>
      </w:pPr>
    </w:p>
    <w:p w14:paraId="767D4271">
      <w:pPr>
        <w:tabs>
          <w:tab w:val="left" w:pos="4935"/>
          <w:tab w:val="left" w:pos="5416"/>
        </w:tabs>
        <w:spacing w:before="1" w:after="3" w:line="480" w:lineRule="auto"/>
        <w:ind w:left="286" w:right="724" w:firstLine="0"/>
        <w:jc w:val="left"/>
        <w:rPr>
          <w:b/>
          <w:sz w:val="24"/>
        </w:rPr>
      </w:pPr>
      <w:r>
        <w:rPr>
          <w:b/>
          <w:sz w:val="24"/>
        </w:rPr>
        <w:t xml:space="preserve">Name: </w:t>
      </w:r>
      <w:r>
        <w:rPr>
          <w:rFonts w:hint="default"/>
          <w:b/>
          <w:sz w:val="32"/>
          <w:szCs w:val="32"/>
          <w:lang w:val="en-US"/>
        </w:rPr>
        <w:t>Muhammad Ali</w:t>
      </w:r>
      <w:r>
        <w:rPr>
          <w:b/>
          <w:sz w:val="24"/>
        </w:rPr>
        <w:tab/>
      </w:r>
      <w:r>
        <w:rPr>
          <w:b/>
          <w:sz w:val="24"/>
        </w:rPr>
        <w:tab/>
      </w:r>
      <w:r>
        <w:rPr>
          <w:b/>
          <w:sz w:val="24"/>
        </w:rPr>
        <w:t>Registration</w:t>
      </w:r>
      <w:r>
        <w:rPr>
          <w:b/>
          <w:spacing w:val="-9"/>
          <w:sz w:val="24"/>
        </w:rPr>
        <w:t xml:space="preserve"> </w:t>
      </w:r>
      <w:r>
        <w:rPr>
          <w:b/>
          <w:sz w:val="24"/>
        </w:rPr>
        <w:t>No:</w:t>
      </w:r>
      <w:r>
        <w:rPr>
          <w:b/>
          <w:spacing w:val="40"/>
          <w:sz w:val="24"/>
        </w:rPr>
        <w:t xml:space="preserve"> </w:t>
      </w:r>
      <w:r>
        <w:rPr>
          <w:rFonts w:hint="default"/>
          <w:b/>
          <w:spacing w:val="40"/>
          <w:sz w:val="32"/>
          <w:szCs w:val="32"/>
          <w:lang w:val="en-US"/>
        </w:rPr>
        <w:t>2025-CE-50</w:t>
      </w:r>
      <w:r>
        <w:rPr>
          <w:b/>
          <w:sz w:val="24"/>
        </w:rPr>
        <w:t xml:space="preserve"> Date:</w:t>
      </w:r>
      <w:r>
        <w:rPr>
          <w:b/>
          <w:spacing w:val="80"/>
          <w:sz w:val="24"/>
        </w:rPr>
        <w:t xml:space="preserve"> </w:t>
      </w:r>
      <w:r>
        <w:rPr>
          <w:b/>
          <w:sz w:val="24"/>
        </w:rPr>
        <w:t>……………………………..</w:t>
      </w:r>
      <w:r>
        <w:rPr>
          <w:b/>
          <w:sz w:val="24"/>
        </w:rPr>
        <w:tab/>
      </w:r>
      <w:r>
        <w:rPr>
          <w:b/>
          <w:sz w:val="24"/>
        </w:rPr>
        <w:t>Grade and Signature: ………………………..</w:t>
      </w:r>
    </w:p>
    <w:tbl>
      <w:tblPr>
        <w:tblStyle w:val="4"/>
        <w:tblW w:w="0" w:type="auto"/>
        <w:tblInd w:w="5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97"/>
        <w:gridCol w:w="1734"/>
        <w:gridCol w:w="1731"/>
        <w:gridCol w:w="1734"/>
        <w:gridCol w:w="1734"/>
      </w:tblGrid>
      <w:tr w14:paraId="3CCD4B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2797" w:type="dxa"/>
          </w:tcPr>
          <w:p w14:paraId="3A395CBC">
            <w:pPr>
              <w:pStyle w:val="10"/>
              <w:spacing w:line="273" w:lineRule="exact"/>
              <w:ind w:left="62"/>
              <w:rPr>
                <w:b/>
                <w:sz w:val="24"/>
              </w:rPr>
            </w:pPr>
            <w:r>
              <w:rPr>
                <w:b/>
                <w:spacing w:val="-4"/>
                <w:sz w:val="24"/>
              </w:rPr>
              <w:t>CLO2</w:t>
            </w:r>
          </w:p>
          <w:p w14:paraId="57C38DCD">
            <w:pPr>
              <w:pStyle w:val="10"/>
              <w:rPr>
                <w:b/>
                <w:sz w:val="24"/>
              </w:rPr>
            </w:pPr>
          </w:p>
          <w:p w14:paraId="65B92BCE">
            <w:pPr>
              <w:pStyle w:val="10"/>
              <w:ind w:left="62"/>
              <w:rPr>
                <w:b/>
                <w:sz w:val="24"/>
              </w:rPr>
            </w:pPr>
            <w:r>
              <w:rPr>
                <w:b/>
                <w:spacing w:val="-4"/>
                <w:sz w:val="24"/>
              </w:rPr>
              <w:t>CLO3</w:t>
            </w:r>
          </w:p>
        </w:tc>
        <w:tc>
          <w:tcPr>
            <w:tcW w:w="6933" w:type="dxa"/>
            <w:gridSpan w:val="4"/>
          </w:tcPr>
          <w:p w14:paraId="7FA12903">
            <w:pPr>
              <w:pStyle w:val="10"/>
              <w:ind w:left="47" w:right="188"/>
              <w:rPr>
                <w:sz w:val="20"/>
              </w:rPr>
            </w:pPr>
            <w:r>
              <w:rPr>
                <w:sz w:val="24"/>
              </w:rPr>
              <w:t>Use</w:t>
            </w:r>
            <w:r>
              <w:rPr>
                <w:spacing w:val="-9"/>
                <w:sz w:val="24"/>
              </w:rPr>
              <w:t xml:space="preserve"> </w:t>
            </w:r>
            <w:r>
              <w:rPr>
                <w:sz w:val="24"/>
              </w:rPr>
              <w:t>with</w:t>
            </w:r>
            <w:r>
              <w:rPr>
                <w:spacing w:val="-7"/>
                <w:sz w:val="24"/>
              </w:rPr>
              <w:t xml:space="preserve"> </w:t>
            </w:r>
            <w:r>
              <w:rPr>
                <w:sz w:val="24"/>
              </w:rPr>
              <w:t>identification</w:t>
            </w:r>
            <w:r>
              <w:rPr>
                <w:spacing w:val="-15"/>
                <w:sz w:val="24"/>
              </w:rPr>
              <w:t xml:space="preserve"> </w:t>
            </w:r>
            <w:r>
              <w:rPr>
                <w:sz w:val="20"/>
              </w:rPr>
              <w:t>the</w:t>
            </w:r>
            <w:r>
              <w:rPr>
                <w:spacing w:val="-6"/>
                <w:sz w:val="20"/>
              </w:rPr>
              <w:t xml:space="preserve"> </w:t>
            </w:r>
            <w:r>
              <w:rPr>
                <w:sz w:val="20"/>
              </w:rPr>
              <w:t>circuit</w:t>
            </w:r>
            <w:r>
              <w:rPr>
                <w:spacing w:val="-7"/>
                <w:sz w:val="20"/>
              </w:rPr>
              <w:t xml:space="preserve"> </w:t>
            </w:r>
            <w:r>
              <w:rPr>
                <w:sz w:val="20"/>
              </w:rPr>
              <w:t>components,</w:t>
            </w:r>
            <w:r>
              <w:rPr>
                <w:spacing w:val="-6"/>
                <w:sz w:val="20"/>
              </w:rPr>
              <w:t xml:space="preserve"> </w:t>
            </w:r>
            <w:r>
              <w:rPr>
                <w:sz w:val="20"/>
              </w:rPr>
              <w:t>breadboards,</w:t>
            </w:r>
            <w:r>
              <w:rPr>
                <w:spacing w:val="-6"/>
                <w:sz w:val="20"/>
              </w:rPr>
              <w:t xml:space="preserve"> </w:t>
            </w:r>
            <w:r>
              <w:rPr>
                <w:sz w:val="20"/>
              </w:rPr>
              <w:t>multimeters, power supplies, signal generators, and oscilloscopes.</w:t>
            </w:r>
          </w:p>
          <w:p w14:paraId="6EFCDDB6">
            <w:pPr>
              <w:pStyle w:val="10"/>
              <w:spacing w:before="106" w:line="217" w:lineRule="exact"/>
              <w:ind w:left="47"/>
              <w:rPr>
                <w:sz w:val="20"/>
              </w:rPr>
            </w:pPr>
            <w:r>
              <w:rPr>
                <w:sz w:val="20"/>
              </w:rPr>
              <w:t>Make</w:t>
            </w:r>
            <w:r>
              <w:rPr>
                <w:spacing w:val="-6"/>
                <w:sz w:val="20"/>
              </w:rPr>
              <w:t xml:space="preserve"> </w:t>
            </w:r>
            <w:r>
              <w:rPr>
                <w:sz w:val="20"/>
              </w:rPr>
              <w:t>measurements</w:t>
            </w:r>
            <w:r>
              <w:rPr>
                <w:spacing w:val="-7"/>
                <w:sz w:val="20"/>
              </w:rPr>
              <w:t xml:space="preserve"> </w:t>
            </w:r>
            <w:r>
              <w:rPr>
                <w:sz w:val="20"/>
              </w:rPr>
              <w:t>in</w:t>
            </w:r>
            <w:r>
              <w:rPr>
                <w:spacing w:val="-8"/>
                <w:sz w:val="20"/>
              </w:rPr>
              <w:t xml:space="preserve"> </w:t>
            </w:r>
            <w:r>
              <w:rPr>
                <w:sz w:val="20"/>
              </w:rPr>
              <w:t>their</w:t>
            </w:r>
            <w:r>
              <w:rPr>
                <w:spacing w:val="-6"/>
                <w:sz w:val="20"/>
              </w:rPr>
              <w:t xml:space="preserve"> </w:t>
            </w:r>
            <w:r>
              <w:rPr>
                <w:sz w:val="20"/>
              </w:rPr>
              <w:t>own</w:t>
            </w:r>
            <w:r>
              <w:rPr>
                <w:spacing w:val="-6"/>
                <w:sz w:val="20"/>
              </w:rPr>
              <w:t xml:space="preserve"> </w:t>
            </w:r>
            <w:r>
              <w:rPr>
                <w:sz w:val="20"/>
              </w:rPr>
              <w:t>constructed</w:t>
            </w:r>
            <w:r>
              <w:rPr>
                <w:spacing w:val="-6"/>
                <w:sz w:val="20"/>
              </w:rPr>
              <w:t xml:space="preserve"> </w:t>
            </w:r>
            <w:r>
              <w:rPr>
                <w:sz w:val="20"/>
              </w:rPr>
              <w:t>electric</w:t>
            </w:r>
            <w:r>
              <w:rPr>
                <w:spacing w:val="-7"/>
                <w:sz w:val="20"/>
              </w:rPr>
              <w:t xml:space="preserve"> </w:t>
            </w:r>
            <w:r>
              <w:rPr>
                <w:spacing w:val="-2"/>
                <w:sz w:val="20"/>
              </w:rPr>
              <w:t>circuits.</w:t>
            </w:r>
          </w:p>
        </w:tc>
      </w:tr>
      <w:tr w14:paraId="189C07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2797" w:type="dxa"/>
            <w:vMerge w:val="restart"/>
          </w:tcPr>
          <w:p w14:paraId="385B0DC5">
            <w:pPr>
              <w:pStyle w:val="10"/>
              <w:spacing w:line="273" w:lineRule="exact"/>
              <w:ind w:left="62"/>
              <w:rPr>
                <w:b/>
                <w:sz w:val="24"/>
              </w:rPr>
            </w:pPr>
            <w:r>
              <w:rPr>
                <w:b/>
                <w:spacing w:val="-2"/>
                <w:sz w:val="24"/>
              </w:rPr>
              <w:t>Psychomotor/Affective</w:t>
            </w:r>
          </w:p>
        </w:tc>
        <w:tc>
          <w:tcPr>
            <w:tcW w:w="1734" w:type="dxa"/>
          </w:tcPr>
          <w:p w14:paraId="15E04FEC">
            <w:pPr>
              <w:pStyle w:val="10"/>
              <w:spacing w:line="273" w:lineRule="exact"/>
              <w:ind w:left="431"/>
              <w:jc w:val="center"/>
              <w:rPr>
                <w:b/>
                <w:sz w:val="24"/>
              </w:rPr>
            </w:pPr>
            <w:r>
              <w:rPr>
                <w:b/>
                <w:spacing w:val="-2"/>
                <w:sz w:val="24"/>
              </w:rPr>
              <w:t>Level1</w:t>
            </w:r>
          </w:p>
          <w:p w14:paraId="156C334B">
            <w:pPr>
              <w:pStyle w:val="10"/>
              <w:spacing w:line="259" w:lineRule="exact"/>
              <w:ind w:left="431"/>
              <w:jc w:val="center"/>
              <w:rPr>
                <w:b/>
                <w:sz w:val="24"/>
              </w:rPr>
            </w:pPr>
            <w:r>
              <w:rPr>
                <w:b/>
                <w:spacing w:val="-5"/>
                <w:sz w:val="24"/>
              </w:rPr>
              <w:t>(1)</w:t>
            </w:r>
          </w:p>
        </w:tc>
        <w:tc>
          <w:tcPr>
            <w:tcW w:w="1731" w:type="dxa"/>
          </w:tcPr>
          <w:p w14:paraId="57217A06">
            <w:pPr>
              <w:pStyle w:val="10"/>
              <w:spacing w:line="273" w:lineRule="exact"/>
              <w:ind w:left="737"/>
              <w:rPr>
                <w:b/>
                <w:sz w:val="24"/>
              </w:rPr>
            </w:pPr>
            <w:r>
              <w:rPr>
                <w:b/>
                <w:spacing w:val="-2"/>
                <w:sz w:val="24"/>
              </w:rPr>
              <w:t>Level2</w:t>
            </w:r>
          </w:p>
          <w:p w14:paraId="2056B609">
            <w:pPr>
              <w:pStyle w:val="10"/>
              <w:spacing w:line="259" w:lineRule="exact"/>
              <w:ind w:left="737"/>
              <w:rPr>
                <w:b/>
                <w:sz w:val="24"/>
              </w:rPr>
            </w:pPr>
            <w:r>
              <w:rPr>
                <w:b/>
                <w:spacing w:val="-2"/>
                <w:sz w:val="24"/>
              </w:rPr>
              <w:t>(2-</w:t>
            </w:r>
            <w:r>
              <w:rPr>
                <w:b/>
                <w:spacing w:val="-5"/>
                <w:sz w:val="24"/>
              </w:rPr>
              <w:t>3)</w:t>
            </w:r>
          </w:p>
        </w:tc>
        <w:tc>
          <w:tcPr>
            <w:tcW w:w="1734" w:type="dxa"/>
          </w:tcPr>
          <w:p w14:paraId="3E6E8A7B">
            <w:pPr>
              <w:pStyle w:val="10"/>
              <w:spacing w:line="273" w:lineRule="exact"/>
              <w:ind w:left="737"/>
              <w:rPr>
                <w:b/>
                <w:sz w:val="24"/>
              </w:rPr>
            </w:pPr>
            <w:r>
              <w:rPr>
                <w:b/>
                <w:spacing w:val="-2"/>
                <w:sz w:val="24"/>
              </w:rPr>
              <w:t>Level3</w:t>
            </w:r>
          </w:p>
          <w:p w14:paraId="15C6F11C">
            <w:pPr>
              <w:pStyle w:val="10"/>
              <w:spacing w:line="259" w:lineRule="exact"/>
              <w:ind w:left="737"/>
              <w:rPr>
                <w:b/>
                <w:sz w:val="24"/>
              </w:rPr>
            </w:pPr>
            <w:r>
              <w:rPr>
                <w:b/>
                <w:spacing w:val="-2"/>
                <w:sz w:val="24"/>
              </w:rPr>
              <w:t>(4-</w:t>
            </w:r>
            <w:r>
              <w:rPr>
                <w:b/>
                <w:spacing w:val="-5"/>
                <w:sz w:val="24"/>
              </w:rPr>
              <w:t>5)</w:t>
            </w:r>
          </w:p>
        </w:tc>
        <w:tc>
          <w:tcPr>
            <w:tcW w:w="1734" w:type="dxa"/>
          </w:tcPr>
          <w:p w14:paraId="7945CF54">
            <w:pPr>
              <w:pStyle w:val="10"/>
              <w:spacing w:line="273" w:lineRule="exact"/>
              <w:ind w:left="736"/>
              <w:rPr>
                <w:b/>
                <w:sz w:val="24"/>
              </w:rPr>
            </w:pPr>
            <w:r>
              <w:rPr>
                <w:b/>
                <w:spacing w:val="-2"/>
                <w:sz w:val="24"/>
              </w:rPr>
              <w:t>Level4</w:t>
            </w:r>
          </w:p>
          <w:p w14:paraId="08835A2D">
            <w:pPr>
              <w:pStyle w:val="10"/>
              <w:spacing w:line="259" w:lineRule="exact"/>
              <w:ind w:left="736"/>
              <w:rPr>
                <w:b/>
                <w:sz w:val="24"/>
              </w:rPr>
            </w:pPr>
            <w:r>
              <w:rPr>
                <w:b/>
                <w:spacing w:val="-2"/>
                <w:sz w:val="24"/>
              </w:rPr>
              <w:t>(6-</w:t>
            </w:r>
            <w:r>
              <w:rPr>
                <w:b/>
                <w:spacing w:val="-5"/>
                <w:sz w:val="24"/>
              </w:rPr>
              <w:t>7)</w:t>
            </w:r>
          </w:p>
        </w:tc>
      </w:tr>
      <w:tr w14:paraId="785A8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3" w:hRule="atLeast"/>
        </w:trPr>
        <w:tc>
          <w:tcPr>
            <w:tcW w:w="2797" w:type="dxa"/>
            <w:vMerge w:val="continue"/>
            <w:tcBorders>
              <w:top w:val="nil"/>
            </w:tcBorders>
          </w:tcPr>
          <w:p w14:paraId="1C3853F7">
            <w:pPr>
              <w:rPr>
                <w:sz w:val="2"/>
                <w:szCs w:val="2"/>
              </w:rPr>
            </w:pPr>
          </w:p>
        </w:tc>
        <w:tc>
          <w:tcPr>
            <w:tcW w:w="1734" w:type="dxa"/>
          </w:tcPr>
          <w:p w14:paraId="31945233">
            <w:pPr>
              <w:pStyle w:val="10"/>
              <w:rPr>
                <w:sz w:val="22"/>
              </w:rPr>
            </w:pPr>
          </w:p>
        </w:tc>
        <w:tc>
          <w:tcPr>
            <w:tcW w:w="1731" w:type="dxa"/>
          </w:tcPr>
          <w:p w14:paraId="76CC4A78">
            <w:pPr>
              <w:pStyle w:val="10"/>
              <w:rPr>
                <w:sz w:val="22"/>
              </w:rPr>
            </w:pPr>
          </w:p>
        </w:tc>
        <w:tc>
          <w:tcPr>
            <w:tcW w:w="1734" w:type="dxa"/>
          </w:tcPr>
          <w:p w14:paraId="28BC40B3">
            <w:pPr>
              <w:pStyle w:val="10"/>
              <w:rPr>
                <w:sz w:val="22"/>
              </w:rPr>
            </w:pPr>
          </w:p>
        </w:tc>
        <w:tc>
          <w:tcPr>
            <w:tcW w:w="1734" w:type="dxa"/>
          </w:tcPr>
          <w:p w14:paraId="7FE2ED7D">
            <w:pPr>
              <w:pStyle w:val="10"/>
              <w:rPr>
                <w:sz w:val="22"/>
              </w:rPr>
            </w:pPr>
          </w:p>
        </w:tc>
      </w:tr>
      <w:tr w14:paraId="51E537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97" w:type="dxa"/>
          </w:tcPr>
          <w:p w14:paraId="302E0B35">
            <w:pPr>
              <w:pStyle w:val="10"/>
              <w:spacing w:line="273" w:lineRule="exact"/>
              <w:ind w:left="62"/>
              <w:rPr>
                <w:b/>
                <w:sz w:val="24"/>
              </w:rPr>
            </w:pPr>
            <w:r>
              <w:rPr>
                <w:b/>
                <w:sz w:val="24"/>
              </w:rPr>
              <w:t>Report</w:t>
            </w:r>
            <w:r>
              <w:rPr>
                <w:b/>
                <w:spacing w:val="-4"/>
                <w:sz w:val="24"/>
              </w:rPr>
              <w:t xml:space="preserve"> </w:t>
            </w:r>
            <w:r>
              <w:rPr>
                <w:b/>
                <w:sz w:val="24"/>
              </w:rPr>
              <w:t>Marks</w:t>
            </w:r>
            <w:r>
              <w:rPr>
                <w:b/>
                <w:spacing w:val="-2"/>
                <w:sz w:val="24"/>
              </w:rPr>
              <w:t xml:space="preserve"> </w:t>
            </w:r>
            <w:r>
              <w:rPr>
                <w:b/>
                <w:spacing w:val="-5"/>
                <w:sz w:val="24"/>
              </w:rPr>
              <w:t>(3)</w:t>
            </w:r>
          </w:p>
        </w:tc>
        <w:tc>
          <w:tcPr>
            <w:tcW w:w="3465" w:type="dxa"/>
            <w:gridSpan w:val="2"/>
          </w:tcPr>
          <w:p w14:paraId="53434396">
            <w:pPr>
              <w:pStyle w:val="10"/>
              <w:rPr>
                <w:sz w:val="22"/>
              </w:rPr>
            </w:pPr>
          </w:p>
        </w:tc>
        <w:tc>
          <w:tcPr>
            <w:tcW w:w="1734" w:type="dxa"/>
          </w:tcPr>
          <w:p w14:paraId="6A67BC8F">
            <w:pPr>
              <w:pStyle w:val="10"/>
              <w:spacing w:line="276" w:lineRule="exact"/>
              <w:ind w:left="737" w:right="332"/>
              <w:rPr>
                <w:b/>
                <w:sz w:val="24"/>
              </w:rPr>
            </w:pPr>
            <w:r>
              <w:rPr>
                <w:b/>
                <w:spacing w:val="-2"/>
                <w:sz w:val="24"/>
              </w:rPr>
              <w:t xml:space="preserve">Total marks </w:t>
            </w:r>
            <w:r>
              <w:rPr>
                <w:b/>
                <w:spacing w:val="-4"/>
                <w:sz w:val="24"/>
              </w:rPr>
              <w:t>(10)</w:t>
            </w:r>
          </w:p>
        </w:tc>
        <w:tc>
          <w:tcPr>
            <w:tcW w:w="1734" w:type="dxa"/>
          </w:tcPr>
          <w:p w14:paraId="5A37AD99">
            <w:pPr>
              <w:pStyle w:val="10"/>
              <w:rPr>
                <w:sz w:val="22"/>
              </w:rPr>
            </w:pPr>
          </w:p>
        </w:tc>
      </w:tr>
    </w:tbl>
    <w:p w14:paraId="1E81507D">
      <w:pPr>
        <w:pStyle w:val="5"/>
        <w:spacing w:before="11"/>
        <w:rPr>
          <w:b/>
          <w:sz w:val="20"/>
        </w:rPr>
      </w:pPr>
      <w:r>
        <w:rPr>
          <w:b/>
          <w:sz w:val="20"/>
        </w:rPr>
        <mc:AlternateContent>
          <mc:Choice Requires="wps">
            <w:drawing>
              <wp:anchor distT="0" distB="0" distL="0" distR="0" simplePos="0" relativeHeight="251659264" behindDoc="1" locked="0" layoutInCell="1" allowOverlap="1">
                <wp:simplePos x="0" y="0"/>
                <wp:positionH relativeFrom="page">
                  <wp:posOffset>749935</wp:posOffset>
                </wp:positionH>
                <wp:positionV relativeFrom="paragraph">
                  <wp:posOffset>168275</wp:posOffset>
                </wp:positionV>
                <wp:extent cx="6096000"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6096000" cy="1270"/>
                        </a:xfrm>
                        <a:custGeom>
                          <a:avLst/>
                          <a:gdLst/>
                          <a:ahLst/>
                          <a:cxnLst/>
                          <a:rect l="l" t="t" r="r" b="b"/>
                          <a:pathLst>
                            <a:path w="6096000">
                              <a:moveTo>
                                <a:pt x="0" y="0"/>
                              </a:moveTo>
                              <a:lnTo>
                                <a:pt x="6096000" y="0"/>
                              </a:lnTo>
                            </a:path>
                          </a:pathLst>
                        </a:custGeom>
                        <a:ln w="9601">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59.05pt;margin-top:13.25pt;height:0.1pt;width:480pt;mso-position-horizontal-relative:page;mso-wrap-distance-bottom:0pt;mso-wrap-distance-top:0pt;z-index:-251657216;mso-width-relative:page;mso-height-relative:page;" filled="f" stroked="t" coordsize="6096000,1" o:gfxdata="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MjC//NcAAAAKAQAADwAAAAAAAAABACAA&#10;AAAiAAAAZHJzL2Rvd25yZXYueG1sUEsBAhQAFAAAAAgAh07iQPgNCx8OAgAAegQAAA4AAAAAAAAA&#10;AQAgAAAAJgEAAGRycy9lMm9Eb2MueG1sUEsFBgAAAAAGAAYAWQEAAKYFAAAAAA==&#10;" path="m0,0l6096000,0e">
                <v:fill on="f" focussize="0,0"/>
                <v:stroke weight="0.755984251968504pt" color="#000000" joinstyle="round"/>
                <v:imagedata o:title=""/>
                <o:lock v:ext="edit" aspectratio="f"/>
                <v:textbox inset="0mm,0mm,0mm,0mm"/>
                <w10:wrap type="topAndBottom"/>
              </v:shape>
            </w:pict>
          </mc:Fallback>
        </mc:AlternateContent>
      </w:r>
    </w:p>
    <w:p w14:paraId="6E27F6C1">
      <w:pPr>
        <w:pStyle w:val="5"/>
        <w:ind w:left="286"/>
      </w:pPr>
      <w:r>
        <w:rPr>
          <w:b/>
        </w:rPr>
        <w:t>Objectives:</w:t>
      </w:r>
      <w:r>
        <w:rPr>
          <w:b/>
          <w:spacing w:val="-3"/>
        </w:rPr>
        <w:t xml:space="preserve"> </w:t>
      </w:r>
      <w:r>
        <w:t>To</w:t>
      </w:r>
      <w:r>
        <w:rPr>
          <w:spacing w:val="-2"/>
        </w:rPr>
        <w:t xml:space="preserve"> </w:t>
      </w:r>
      <w:r>
        <w:t>get</w:t>
      </w:r>
      <w:r>
        <w:rPr>
          <w:spacing w:val="-3"/>
        </w:rPr>
        <w:t xml:space="preserve"> </w:t>
      </w:r>
      <w:r>
        <w:t>understanding</w:t>
      </w:r>
      <w:r>
        <w:rPr>
          <w:spacing w:val="-6"/>
        </w:rPr>
        <w:t xml:space="preserve"> </w:t>
      </w:r>
      <w:r>
        <w:t>of</w:t>
      </w:r>
      <w:r>
        <w:rPr>
          <w:spacing w:val="-3"/>
        </w:rPr>
        <w:t xml:space="preserve"> </w:t>
      </w:r>
      <w:r>
        <w:t>how</w:t>
      </w:r>
      <w:r>
        <w:rPr>
          <w:spacing w:val="-3"/>
        </w:rPr>
        <w:t xml:space="preserve"> </w:t>
      </w:r>
      <w:r>
        <w:t>to</w:t>
      </w:r>
      <w:r>
        <w:rPr>
          <w:spacing w:val="-3"/>
        </w:rPr>
        <w:t xml:space="preserve"> </w:t>
      </w:r>
      <w:r>
        <w:t>use</w:t>
      </w:r>
      <w:r>
        <w:rPr>
          <w:spacing w:val="-4"/>
        </w:rPr>
        <w:t xml:space="preserve"> </w:t>
      </w:r>
      <w:r>
        <w:t>a multimeter</w:t>
      </w:r>
      <w:r>
        <w:rPr>
          <w:spacing w:val="-3"/>
        </w:rPr>
        <w:t xml:space="preserve"> </w:t>
      </w:r>
      <w:r>
        <w:t>and</w:t>
      </w:r>
      <w:r>
        <w:rPr>
          <w:spacing w:val="-3"/>
        </w:rPr>
        <w:t xml:space="preserve"> </w:t>
      </w:r>
      <w:r>
        <w:t>make</w:t>
      </w:r>
      <w:r>
        <w:rPr>
          <w:spacing w:val="-5"/>
        </w:rPr>
        <w:t xml:space="preserve"> </w:t>
      </w:r>
      <w:r>
        <w:t>measurements</w:t>
      </w:r>
      <w:r>
        <w:rPr>
          <w:spacing w:val="-3"/>
        </w:rPr>
        <w:t xml:space="preserve"> </w:t>
      </w:r>
      <w:r>
        <w:t>in your</w:t>
      </w:r>
      <w:r>
        <w:rPr>
          <w:spacing w:val="-3"/>
        </w:rPr>
        <w:t xml:space="preserve"> </w:t>
      </w:r>
      <w:r>
        <w:t>own constructed series circuits.</w:t>
      </w:r>
    </w:p>
    <w:p w14:paraId="00C69B77">
      <w:pPr>
        <w:spacing w:before="0" w:line="274" w:lineRule="exact"/>
        <w:ind w:left="286" w:right="0" w:firstLine="0"/>
        <w:jc w:val="left"/>
        <w:rPr>
          <w:b/>
          <w:sz w:val="24"/>
        </w:rPr>
      </w:pPr>
      <w:r>
        <w:rPr>
          <w:b/>
          <w:sz w:val="24"/>
        </w:rPr>
        <w:t>Equipment</w:t>
      </w:r>
      <w:r>
        <w:rPr>
          <w:b/>
          <w:spacing w:val="-7"/>
          <w:sz w:val="24"/>
        </w:rPr>
        <w:t xml:space="preserve"> </w:t>
      </w:r>
      <w:r>
        <w:rPr>
          <w:b/>
          <w:spacing w:val="-2"/>
          <w:sz w:val="24"/>
        </w:rPr>
        <w:t>required:</w:t>
      </w:r>
    </w:p>
    <w:p w14:paraId="1021A87F">
      <w:pPr>
        <w:pStyle w:val="5"/>
        <w:spacing w:line="274" w:lineRule="exact"/>
        <w:ind w:left="286"/>
      </w:pPr>
      <w:r>
        <w:t>Power</w:t>
      </w:r>
      <w:r>
        <w:rPr>
          <w:spacing w:val="-3"/>
        </w:rPr>
        <w:t xml:space="preserve"> </w:t>
      </w:r>
      <w:r>
        <w:t>Supply, Breadboard,</w:t>
      </w:r>
      <w:r>
        <w:rPr>
          <w:spacing w:val="-2"/>
        </w:rPr>
        <w:t xml:space="preserve"> </w:t>
      </w:r>
      <w:r>
        <w:t>Connecting</w:t>
      </w:r>
      <w:r>
        <w:rPr>
          <w:spacing w:val="-3"/>
        </w:rPr>
        <w:t xml:space="preserve"> </w:t>
      </w:r>
      <w:r>
        <w:t>wires,</w:t>
      </w:r>
      <w:r>
        <w:rPr>
          <w:spacing w:val="-2"/>
        </w:rPr>
        <w:t xml:space="preserve"> </w:t>
      </w:r>
      <w:r>
        <w:t>Resistances,</w:t>
      </w:r>
      <w:r>
        <w:rPr>
          <w:spacing w:val="-2"/>
        </w:rPr>
        <w:t xml:space="preserve"> Multimeter.</w:t>
      </w:r>
    </w:p>
    <w:p w14:paraId="1922FB11">
      <w:pPr>
        <w:pStyle w:val="5"/>
        <w:spacing w:before="104"/>
      </w:pPr>
    </w:p>
    <w:p w14:paraId="7C2788FD">
      <w:pPr>
        <w:pStyle w:val="2"/>
        <w:spacing w:before="1"/>
      </w:pPr>
      <w:r>
        <w:t>What</w:t>
      </w:r>
      <w:r>
        <w:rPr>
          <w:spacing w:val="-3"/>
        </w:rPr>
        <w:t xml:space="preserve"> </w:t>
      </w:r>
      <w:r>
        <w:t>is</w:t>
      </w:r>
      <w:r>
        <w:rPr>
          <w:spacing w:val="-3"/>
        </w:rPr>
        <w:t xml:space="preserve"> </w:t>
      </w:r>
      <w:r>
        <w:t>a</w:t>
      </w:r>
      <w:r>
        <w:rPr>
          <w:spacing w:val="1"/>
        </w:rPr>
        <w:t xml:space="preserve"> </w:t>
      </w:r>
      <w:r>
        <w:rPr>
          <w:spacing w:val="-2"/>
        </w:rPr>
        <w:t>multimeter?</w:t>
      </w:r>
    </w:p>
    <w:p w14:paraId="269CD20F">
      <w:pPr>
        <w:pStyle w:val="5"/>
        <w:spacing w:before="224"/>
        <w:ind w:left="286" w:right="509"/>
        <w:jc w:val="both"/>
      </w:pPr>
      <w:r>
        <w:t>A multimeter is a measurement tool necessary</w:t>
      </w:r>
      <w:r>
        <w:rPr>
          <w:spacing w:val="-5"/>
        </w:rPr>
        <w:t xml:space="preserve"> </w:t>
      </w:r>
      <w:r>
        <w:t>in electronics. It combines three essential features: a voltmeter, ohmmeter, and ammeter, and in some cases continuity. A multimeter allows you to understand</w:t>
      </w:r>
      <w:r>
        <w:rPr>
          <w:spacing w:val="-3"/>
        </w:rPr>
        <w:t xml:space="preserve"> </w:t>
      </w:r>
      <w:r>
        <w:t>what</w:t>
      </w:r>
      <w:r>
        <w:rPr>
          <w:spacing w:val="-3"/>
        </w:rPr>
        <w:t xml:space="preserve"> </w:t>
      </w:r>
      <w:r>
        <w:t>is</w:t>
      </w:r>
      <w:r>
        <w:rPr>
          <w:spacing w:val="-1"/>
        </w:rPr>
        <w:t xml:space="preserve"> </w:t>
      </w:r>
      <w:r>
        <w:t>going</w:t>
      </w:r>
      <w:r>
        <w:rPr>
          <w:spacing w:val="-3"/>
        </w:rPr>
        <w:t xml:space="preserve"> </w:t>
      </w:r>
      <w:r>
        <w:t>on</w:t>
      </w:r>
      <w:r>
        <w:rPr>
          <w:spacing w:val="-3"/>
        </w:rPr>
        <w:t xml:space="preserve"> </w:t>
      </w:r>
      <w:r>
        <w:t>in</w:t>
      </w:r>
      <w:r>
        <w:rPr>
          <w:spacing w:val="-1"/>
        </w:rPr>
        <w:t xml:space="preserve"> </w:t>
      </w:r>
      <w:r>
        <w:t>your</w:t>
      </w:r>
      <w:r>
        <w:rPr>
          <w:spacing w:val="-3"/>
        </w:rPr>
        <w:t xml:space="preserve"> </w:t>
      </w:r>
      <w:r>
        <w:t>circuits.</w:t>
      </w:r>
      <w:r>
        <w:rPr>
          <w:spacing w:val="-3"/>
        </w:rPr>
        <w:t xml:space="preserve"> </w:t>
      </w:r>
      <w:r>
        <w:t>Whenever</w:t>
      </w:r>
      <w:r>
        <w:rPr>
          <w:spacing w:val="-3"/>
        </w:rPr>
        <w:t xml:space="preserve"> </w:t>
      </w:r>
      <w:r>
        <w:t>something</w:t>
      </w:r>
      <w:r>
        <w:rPr>
          <w:spacing w:val="-2"/>
        </w:rPr>
        <w:t xml:space="preserve"> </w:t>
      </w:r>
      <w:r>
        <w:t>in</w:t>
      </w:r>
      <w:r>
        <w:rPr>
          <w:spacing w:val="-1"/>
        </w:rPr>
        <w:t xml:space="preserve"> </w:t>
      </w:r>
      <w:r>
        <w:t>your</w:t>
      </w:r>
      <w:r>
        <w:rPr>
          <w:spacing w:val="-2"/>
        </w:rPr>
        <w:t xml:space="preserve"> </w:t>
      </w:r>
      <w:r>
        <w:t>circuit</w:t>
      </w:r>
      <w:r>
        <w:rPr>
          <w:spacing w:val="-3"/>
        </w:rPr>
        <w:t xml:space="preserve"> </w:t>
      </w:r>
      <w:r>
        <w:t>isn’t</w:t>
      </w:r>
      <w:r>
        <w:rPr>
          <w:spacing w:val="-3"/>
        </w:rPr>
        <w:t xml:space="preserve"> </w:t>
      </w:r>
      <w:r>
        <w:t>working,</w:t>
      </w:r>
      <w:r>
        <w:rPr>
          <w:spacing w:val="-3"/>
        </w:rPr>
        <w:t xml:space="preserve"> </w:t>
      </w:r>
      <w:r>
        <w:t>the multimeter will help you troubleshooting.</w:t>
      </w:r>
    </w:p>
    <w:p w14:paraId="734A13AF">
      <w:pPr>
        <w:pStyle w:val="5"/>
        <w:spacing w:before="6"/>
      </w:pPr>
    </w:p>
    <w:p w14:paraId="4D00E828">
      <w:pPr>
        <w:pStyle w:val="2"/>
        <w:jc w:val="both"/>
      </w:pPr>
      <w:r>
        <w:t>Parts</w:t>
      </w:r>
      <w:r>
        <w:rPr>
          <w:spacing w:val="-2"/>
        </w:rPr>
        <w:t xml:space="preserve"> </w:t>
      </w:r>
      <w:r>
        <w:t>of</w:t>
      </w:r>
      <w:r>
        <w:rPr>
          <w:spacing w:val="-1"/>
        </w:rPr>
        <w:t xml:space="preserve"> </w:t>
      </w:r>
      <w:r>
        <w:rPr>
          <w:spacing w:val="-2"/>
        </w:rPr>
        <w:t>Multimeter:</w:t>
      </w:r>
    </w:p>
    <w:p w14:paraId="436D99FC">
      <w:pPr>
        <w:pStyle w:val="5"/>
        <w:spacing w:before="202" w:line="276" w:lineRule="auto"/>
        <w:ind w:left="286" w:right="4823"/>
        <w:jc w:val="both"/>
      </w:pPr>
      <w:r>
        <w:rPr>
          <w:b/>
        </w:rPr>
        <w:t>Display</w:t>
      </w:r>
      <w:r>
        <w:t>:</w:t>
      </w:r>
      <w:r>
        <w:rPr>
          <w:spacing w:val="-1"/>
        </w:rPr>
        <w:t xml:space="preserve"> </w:t>
      </w:r>
      <w:r>
        <w:t>this</w:t>
      </w:r>
      <w:r>
        <w:rPr>
          <w:spacing w:val="-3"/>
        </w:rPr>
        <w:t xml:space="preserve"> </w:t>
      </w:r>
      <w:r>
        <w:t>is</w:t>
      </w:r>
      <w:r>
        <w:rPr>
          <w:spacing w:val="-1"/>
        </w:rPr>
        <w:t xml:space="preserve"> </w:t>
      </w:r>
      <w:r>
        <w:t>where</w:t>
      </w:r>
      <w:r>
        <w:rPr>
          <w:spacing w:val="-3"/>
        </w:rPr>
        <w:t xml:space="preserve"> </w:t>
      </w:r>
      <w:r>
        <w:t>the</w:t>
      </w:r>
      <w:r>
        <w:rPr>
          <w:spacing w:val="-1"/>
        </w:rPr>
        <w:t xml:space="preserve"> </w:t>
      </w:r>
      <w:r>
        <w:t>measurements</w:t>
      </w:r>
      <w:r>
        <w:rPr>
          <w:spacing w:val="-1"/>
        </w:rPr>
        <w:t xml:space="preserve"> </w:t>
      </w:r>
      <w:r>
        <w:t>are</w:t>
      </w:r>
      <w:r>
        <w:rPr>
          <w:spacing w:val="-2"/>
        </w:rPr>
        <w:t xml:space="preserve"> </w:t>
      </w:r>
      <w:r>
        <w:t xml:space="preserve">displayed </w:t>
      </w:r>
      <w:r>
        <w:rPr>
          <w:b/>
        </w:rPr>
        <w:t>Selection</w:t>
      </w:r>
      <w:r>
        <w:rPr>
          <w:b/>
          <w:spacing w:val="-4"/>
        </w:rPr>
        <w:t xml:space="preserve"> </w:t>
      </w:r>
      <w:r>
        <w:rPr>
          <w:b/>
        </w:rPr>
        <w:t>knob</w:t>
      </w:r>
      <w:r>
        <w:t>:</w:t>
      </w:r>
      <w:r>
        <w:rPr>
          <w:spacing w:val="-5"/>
        </w:rPr>
        <w:t xml:space="preserve"> </w:t>
      </w:r>
      <w:r>
        <w:t>this</w:t>
      </w:r>
      <w:r>
        <w:rPr>
          <w:spacing w:val="-5"/>
        </w:rPr>
        <w:t xml:space="preserve"> </w:t>
      </w:r>
      <w:r>
        <w:t>selects</w:t>
      </w:r>
      <w:r>
        <w:rPr>
          <w:spacing w:val="-5"/>
        </w:rPr>
        <w:t xml:space="preserve"> </w:t>
      </w:r>
      <w:r>
        <w:t>what you</w:t>
      </w:r>
      <w:r>
        <w:rPr>
          <w:spacing w:val="-5"/>
        </w:rPr>
        <w:t xml:space="preserve"> </w:t>
      </w:r>
      <w:r>
        <w:t>want</w:t>
      </w:r>
      <w:r>
        <w:rPr>
          <w:spacing w:val="-5"/>
        </w:rPr>
        <w:t xml:space="preserve"> </w:t>
      </w:r>
      <w:r>
        <w:t>to</w:t>
      </w:r>
      <w:r>
        <w:rPr>
          <w:spacing w:val="-5"/>
        </w:rPr>
        <w:t xml:space="preserve"> </w:t>
      </w:r>
      <w:r>
        <w:t xml:space="preserve">measure </w:t>
      </w:r>
      <w:r>
        <w:rPr>
          <w:b/>
        </w:rPr>
        <w:t>Ports</w:t>
      </w:r>
      <w:r>
        <w:t>: this is where you plug in the probes</w:t>
      </w:r>
    </w:p>
    <w:p w14:paraId="7DC36FCA">
      <w:pPr>
        <w:pStyle w:val="5"/>
        <w:spacing w:before="2"/>
        <w:ind w:left="286"/>
      </w:pPr>
      <w:r>
        <w:rPr>
          <w:b/>
        </w:rPr>
        <w:t>Probes</w:t>
      </w:r>
      <w:r>
        <w:t>:</w:t>
      </w:r>
      <w:r>
        <w:rPr>
          <w:spacing w:val="1"/>
        </w:rPr>
        <w:t xml:space="preserve"> </w:t>
      </w:r>
      <w:r>
        <w:t>a</w:t>
      </w:r>
      <w:r>
        <w:rPr>
          <w:spacing w:val="-2"/>
        </w:rPr>
        <w:t xml:space="preserve"> </w:t>
      </w:r>
      <w:r>
        <w:t>multimeter</w:t>
      </w:r>
      <w:r>
        <w:rPr>
          <w:spacing w:val="-1"/>
        </w:rPr>
        <w:t xml:space="preserve"> </w:t>
      </w:r>
      <w:r>
        <w:t>comes with</w:t>
      </w:r>
      <w:r>
        <w:rPr>
          <w:spacing w:val="-1"/>
        </w:rPr>
        <w:t xml:space="preserve"> </w:t>
      </w:r>
      <w:r>
        <w:t>two</w:t>
      </w:r>
      <w:r>
        <w:rPr>
          <w:spacing w:val="-1"/>
        </w:rPr>
        <w:t xml:space="preserve"> </w:t>
      </w:r>
      <w:r>
        <w:t>probes.</w:t>
      </w:r>
      <w:r>
        <w:rPr>
          <w:spacing w:val="-1"/>
        </w:rPr>
        <w:t xml:space="preserve"> </w:t>
      </w:r>
      <w:r>
        <w:t>Generally, one</w:t>
      </w:r>
      <w:r>
        <w:rPr>
          <w:spacing w:val="-2"/>
        </w:rPr>
        <w:t xml:space="preserve"> </w:t>
      </w:r>
      <w:r>
        <w:t>is</w:t>
      </w:r>
      <w:r>
        <w:rPr>
          <w:spacing w:val="-1"/>
        </w:rPr>
        <w:t xml:space="preserve"> </w:t>
      </w:r>
      <w:r>
        <w:t>red</w:t>
      </w:r>
      <w:r>
        <w:rPr>
          <w:spacing w:val="1"/>
        </w:rPr>
        <w:t xml:space="preserve"> </w:t>
      </w:r>
      <w:r>
        <w:t>and the</w:t>
      </w:r>
      <w:r>
        <w:rPr>
          <w:spacing w:val="-2"/>
        </w:rPr>
        <w:t xml:space="preserve"> </w:t>
      </w:r>
      <w:r>
        <w:t>other</w:t>
      </w:r>
      <w:r>
        <w:rPr>
          <w:spacing w:val="-3"/>
        </w:rPr>
        <w:t xml:space="preserve"> </w:t>
      </w:r>
      <w:r>
        <w:t xml:space="preserve">is </w:t>
      </w:r>
      <w:r>
        <w:rPr>
          <w:spacing w:val="-2"/>
        </w:rPr>
        <w:t>black.</w:t>
      </w:r>
    </w:p>
    <w:p w14:paraId="6281A4DF">
      <w:pPr>
        <w:pStyle w:val="5"/>
        <w:spacing w:before="40" w:line="276" w:lineRule="auto"/>
        <w:ind w:left="286" w:right="365"/>
      </w:pPr>
      <w:r>
        <w:rPr>
          <w:b/>
        </w:rPr>
        <w:t>Note</w:t>
      </w:r>
      <w:r>
        <w:t>:</w:t>
      </w:r>
      <w:r>
        <w:rPr>
          <w:spacing w:val="-2"/>
        </w:rPr>
        <w:t xml:space="preserve"> </w:t>
      </w:r>
      <w:r>
        <w:t>There</w:t>
      </w:r>
      <w:r>
        <w:rPr>
          <w:spacing w:val="-3"/>
        </w:rPr>
        <w:t xml:space="preserve"> </w:t>
      </w:r>
      <w:r>
        <w:t>isn’t</w:t>
      </w:r>
      <w:r>
        <w:rPr>
          <w:spacing w:val="-2"/>
        </w:rPr>
        <w:t xml:space="preserve"> </w:t>
      </w:r>
      <w:r>
        <w:t>any</w:t>
      </w:r>
      <w:r>
        <w:rPr>
          <w:spacing w:val="-7"/>
        </w:rPr>
        <w:t xml:space="preserve"> </w:t>
      </w:r>
      <w:r>
        <w:t>difference</w:t>
      </w:r>
      <w:r>
        <w:rPr>
          <w:spacing w:val="-3"/>
        </w:rPr>
        <w:t xml:space="preserve"> </w:t>
      </w:r>
      <w:r>
        <w:t>between</w:t>
      </w:r>
      <w:r>
        <w:rPr>
          <w:spacing w:val="-2"/>
        </w:rPr>
        <w:t xml:space="preserve"> </w:t>
      </w:r>
      <w:r>
        <w:t>the</w:t>
      </w:r>
      <w:r>
        <w:rPr>
          <w:spacing w:val="-3"/>
        </w:rPr>
        <w:t xml:space="preserve"> </w:t>
      </w:r>
      <w:r>
        <w:t>red and</w:t>
      </w:r>
      <w:r>
        <w:rPr>
          <w:spacing w:val="-2"/>
        </w:rPr>
        <w:t xml:space="preserve"> </w:t>
      </w:r>
      <w:r>
        <w:t>the</w:t>
      </w:r>
      <w:r>
        <w:rPr>
          <w:spacing w:val="-2"/>
        </w:rPr>
        <w:t xml:space="preserve"> </w:t>
      </w:r>
      <w:r>
        <w:t>black</w:t>
      </w:r>
      <w:r>
        <w:rPr>
          <w:spacing w:val="-2"/>
        </w:rPr>
        <w:t xml:space="preserve"> </w:t>
      </w:r>
      <w:r>
        <w:t>probes,</w:t>
      </w:r>
      <w:r>
        <w:rPr>
          <w:spacing w:val="-2"/>
        </w:rPr>
        <w:t xml:space="preserve"> </w:t>
      </w:r>
      <w:r>
        <w:t>just the</w:t>
      </w:r>
      <w:r>
        <w:rPr>
          <w:spacing w:val="-2"/>
        </w:rPr>
        <w:t xml:space="preserve"> </w:t>
      </w:r>
      <w:r>
        <w:t>color.</w:t>
      </w:r>
      <w:r>
        <w:rPr>
          <w:spacing w:val="-2"/>
        </w:rPr>
        <w:t xml:space="preserve"> </w:t>
      </w:r>
      <w:r>
        <w:t>So,</w:t>
      </w:r>
      <w:r>
        <w:rPr>
          <w:spacing w:val="-2"/>
        </w:rPr>
        <w:t xml:space="preserve"> </w:t>
      </w:r>
      <w:r>
        <w:t>assuming the convention:</w:t>
      </w:r>
    </w:p>
    <w:p w14:paraId="66B72139">
      <w:pPr>
        <w:pStyle w:val="9"/>
        <w:numPr>
          <w:ilvl w:val="0"/>
          <w:numId w:val="1"/>
        </w:numPr>
        <w:tabs>
          <w:tab w:val="left" w:pos="554"/>
        </w:tabs>
        <w:spacing w:before="0" w:after="0" w:line="292" w:lineRule="exact"/>
        <w:ind w:left="554" w:right="0" w:hanging="268"/>
        <w:jc w:val="left"/>
        <w:rPr>
          <w:rFonts w:ascii="Symbol" w:hAnsi="Symbol"/>
          <w:sz w:val="24"/>
        </w:rPr>
      </w:pPr>
      <w:r>
        <w:rPr>
          <w:sz w:val="24"/>
        </w:rPr>
        <w:t>The</w:t>
      </w:r>
      <w:r>
        <w:rPr>
          <w:spacing w:val="-3"/>
          <w:sz w:val="24"/>
        </w:rPr>
        <w:t xml:space="preserve"> </w:t>
      </w:r>
      <w:r>
        <w:rPr>
          <w:sz w:val="24"/>
        </w:rPr>
        <w:t>black probe</w:t>
      </w:r>
      <w:r>
        <w:rPr>
          <w:spacing w:val="-2"/>
          <w:sz w:val="24"/>
        </w:rPr>
        <w:t xml:space="preserve"> </w:t>
      </w:r>
      <w:r>
        <w:rPr>
          <w:sz w:val="24"/>
        </w:rPr>
        <w:t>is always</w:t>
      </w:r>
      <w:r>
        <w:rPr>
          <w:spacing w:val="-1"/>
          <w:sz w:val="24"/>
        </w:rPr>
        <w:t xml:space="preserve"> </w:t>
      </w:r>
      <w:r>
        <w:rPr>
          <w:sz w:val="24"/>
        </w:rPr>
        <w:t>connected to</w:t>
      </w:r>
      <w:r>
        <w:rPr>
          <w:spacing w:val="-1"/>
          <w:sz w:val="24"/>
        </w:rPr>
        <w:t xml:space="preserve"> </w:t>
      </w:r>
      <w:r>
        <w:rPr>
          <w:sz w:val="24"/>
        </w:rPr>
        <w:t>the COM</w:t>
      </w:r>
      <w:r>
        <w:rPr>
          <w:spacing w:val="2"/>
          <w:sz w:val="24"/>
        </w:rPr>
        <w:t xml:space="preserve"> </w:t>
      </w:r>
      <w:r>
        <w:rPr>
          <w:spacing w:val="-2"/>
          <w:sz w:val="24"/>
        </w:rPr>
        <w:t>port.</w:t>
      </w:r>
    </w:p>
    <w:p w14:paraId="01CBB72B">
      <w:pPr>
        <w:pStyle w:val="9"/>
        <w:numPr>
          <w:ilvl w:val="0"/>
          <w:numId w:val="1"/>
        </w:numPr>
        <w:tabs>
          <w:tab w:val="left" w:pos="554"/>
        </w:tabs>
        <w:spacing w:before="42" w:after="0" w:line="240" w:lineRule="auto"/>
        <w:ind w:left="554" w:right="0" w:hanging="268"/>
        <w:jc w:val="left"/>
        <w:rPr>
          <w:rFonts w:ascii="Symbol" w:hAnsi="Symbol"/>
          <w:sz w:val="24"/>
        </w:rPr>
      </w:pPr>
      <w:r>
        <w:rPr>
          <w:sz w:val="24"/>
        </w:rPr>
        <w:t>The</w:t>
      </w:r>
      <w:r>
        <w:rPr>
          <w:spacing w:val="-5"/>
          <w:sz w:val="24"/>
        </w:rPr>
        <w:t xml:space="preserve"> </w:t>
      </w:r>
      <w:r>
        <w:rPr>
          <w:sz w:val="24"/>
        </w:rPr>
        <w:t>red</w:t>
      </w:r>
      <w:r>
        <w:rPr>
          <w:spacing w:val="-1"/>
          <w:sz w:val="24"/>
        </w:rPr>
        <w:t xml:space="preserve"> </w:t>
      </w:r>
      <w:r>
        <w:rPr>
          <w:sz w:val="24"/>
        </w:rPr>
        <w:t>probe</w:t>
      </w:r>
      <w:r>
        <w:rPr>
          <w:spacing w:val="-1"/>
          <w:sz w:val="24"/>
        </w:rPr>
        <w:t xml:space="preserve"> </w:t>
      </w:r>
      <w:r>
        <w:rPr>
          <w:sz w:val="24"/>
        </w:rPr>
        <w:t>is</w:t>
      </w:r>
      <w:r>
        <w:rPr>
          <w:spacing w:val="-1"/>
          <w:sz w:val="24"/>
        </w:rPr>
        <w:t xml:space="preserve"> </w:t>
      </w:r>
      <w:r>
        <w:rPr>
          <w:sz w:val="24"/>
        </w:rPr>
        <w:t>connected to</w:t>
      </w:r>
      <w:r>
        <w:rPr>
          <w:spacing w:val="-1"/>
          <w:sz w:val="24"/>
        </w:rPr>
        <w:t xml:space="preserve"> </w:t>
      </w:r>
      <w:r>
        <w:rPr>
          <w:sz w:val="24"/>
        </w:rPr>
        <w:t>one of</w:t>
      </w:r>
      <w:r>
        <w:rPr>
          <w:spacing w:val="-3"/>
          <w:sz w:val="24"/>
        </w:rPr>
        <w:t xml:space="preserve"> </w:t>
      </w:r>
      <w:r>
        <w:rPr>
          <w:sz w:val="24"/>
        </w:rPr>
        <w:t>the other</w:t>
      </w:r>
      <w:r>
        <w:rPr>
          <w:spacing w:val="-1"/>
          <w:sz w:val="24"/>
        </w:rPr>
        <w:t xml:space="preserve"> </w:t>
      </w:r>
      <w:r>
        <w:rPr>
          <w:sz w:val="24"/>
        </w:rPr>
        <w:t>ports depending</w:t>
      </w:r>
      <w:r>
        <w:rPr>
          <w:spacing w:val="-3"/>
          <w:sz w:val="24"/>
        </w:rPr>
        <w:t xml:space="preserve"> </w:t>
      </w:r>
      <w:r>
        <w:rPr>
          <w:sz w:val="24"/>
        </w:rPr>
        <w:t>on</w:t>
      </w:r>
      <w:r>
        <w:rPr>
          <w:spacing w:val="2"/>
          <w:sz w:val="24"/>
        </w:rPr>
        <w:t xml:space="preserve"> </w:t>
      </w:r>
      <w:r>
        <w:rPr>
          <w:sz w:val="24"/>
        </w:rPr>
        <w:t>what</w:t>
      </w:r>
      <w:r>
        <w:rPr>
          <w:spacing w:val="4"/>
          <w:sz w:val="24"/>
        </w:rPr>
        <w:t xml:space="preserve"> </w:t>
      </w:r>
      <w:r>
        <w:rPr>
          <w:sz w:val="24"/>
        </w:rPr>
        <w:t>you want</w:t>
      </w:r>
      <w:r>
        <w:rPr>
          <w:spacing w:val="-1"/>
          <w:sz w:val="24"/>
        </w:rPr>
        <w:t xml:space="preserve"> </w:t>
      </w:r>
      <w:r>
        <w:rPr>
          <w:sz w:val="24"/>
        </w:rPr>
        <w:t xml:space="preserve">to </w:t>
      </w:r>
      <w:r>
        <w:rPr>
          <w:spacing w:val="-2"/>
          <w:sz w:val="24"/>
        </w:rPr>
        <w:t>measure.</w:t>
      </w:r>
    </w:p>
    <w:p w14:paraId="4E6D1372">
      <w:pPr>
        <w:pStyle w:val="5"/>
        <w:spacing w:before="96"/>
      </w:pPr>
    </w:p>
    <w:p w14:paraId="6599A781">
      <w:pPr>
        <w:pStyle w:val="2"/>
        <w:spacing w:before="1"/>
      </w:pPr>
      <w:r>
        <w:rPr>
          <w:spacing w:val="-2"/>
        </w:rPr>
        <w:t>Ports</w:t>
      </w:r>
    </w:p>
    <w:p w14:paraId="50DC432F">
      <w:pPr>
        <w:pStyle w:val="5"/>
        <w:spacing w:before="212" w:line="276" w:lineRule="auto"/>
        <w:ind w:left="286" w:right="724"/>
      </w:pPr>
      <w:r>
        <w:t>The</w:t>
      </w:r>
      <w:r>
        <w:rPr>
          <w:spacing w:val="-4"/>
        </w:rPr>
        <w:t xml:space="preserve"> </w:t>
      </w:r>
      <w:r>
        <w:t>“</w:t>
      </w:r>
      <w:r>
        <w:rPr>
          <w:b/>
        </w:rPr>
        <w:t>COM</w:t>
      </w:r>
      <w:r>
        <w:t>”</w:t>
      </w:r>
      <w:r>
        <w:rPr>
          <w:spacing w:val="-3"/>
        </w:rPr>
        <w:t xml:space="preserve"> </w:t>
      </w:r>
      <w:r>
        <w:t>or</w:t>
      </w:r>
      <w:r>
        <w:rPr>
          <w:spacing w:val="-2"/>
        </w:rPr>
        <w:t xml:space="preserve"> </w:t>
      </w:r>
      <w:r>
        <w:t>“</w:t>
      </w:r>
      <w:r>
        <w:rPr>
          <w:b/>
        </w:rPr>
        <w:t>–</w:t>
      </w:r>
      <w:r>
        <w:t>“</w:t>
      </w:r>
      <w:r>
        <w:rPr>
          <w:spacing w:val="-3"/>
        </w:rPr>
        <w:t xml:space="preserve"> </w:t>
      </w:r>
      <w:r>
        <w:t>port</w:t>
      </w:r>
      <w:r>
        <w:rPr>
          <w:spacing w:val="-1"/>
        </w:rPr>
        <w:t xml:space="preserve"> </w:t>
      </w:r>
      <w:r>
        <w:t>is</w:t>
      </w:r>
      <w:r>
        <w:rPr>
          <w:spacing w:val="-3"/>
        </w:rPr>
        <w:t xml:space="preserve"> </w:t>
      </w:r>
      <w:r>
        <w:t>where</w:t>
      </w:r>
      <w:r>
        <w:rPr>
          <w:spacing w:val="-4"/>
        </w:rPr>
        <w:t xml:space="preserve"> </w:t>
      </w:r>
      <w:r>
        <w:t>the</w:t>
      </w:r>
      <w:r>
        <w:rPr>
          <w:spacing w:val="-2"/>
        </w:rPr>
        <w:t xml:space="preserve"> </w:t>
      </w:r>
      <w:r>
        <w:t>black</w:t>
      </w:r>
      <w:r>
        <w:rPr>
          <w:spacing w:val="-2"/>
        </w:rPr>
        <w:t xml:space="preserve"> </w:t>
      </w:r>
      <w:r>
        <w:t>probe</w:t>
      </w:r>
      <w:r>
        <w:rPr>
          <w:spacing w:val="-1"/>
        </w:rPr>
        <w:t xml:space="preserve"> </w:t>
      </w:r>
      <w:r>
        <w:t>should</w:t>
      </w:r>
      <w:r>
        <w:rPr>
          <w:spacing w:val="-2"/>
        </w:rPr>
        <w:t xml:space="preserve"> </w:t>
      </w:r>
      <w:r>
        <w:t>be</w:t>
      </w:r>
      <w:r>
        <w:rPr>
          <w:spacing w:val="-3"/>
        </w:rPr>
        <w:t xml:space="preserve"> </w:t>
      </w:r>
      <w:r>
        <w:t>connected.</w:t>
      </w:r>
      <w:r>
        <w:rPr>
          <w:spacing w:val="-1"/>
        </w:rPr>
        <w:t xml:space="preserve"> </w:t>
      </w:r>
      <w:r>
        <w:t>The</w:t>
      </w:r>
      <w:r>
        <w:rPr>
          <w:spacing w:val="-1"/>
        </w:rPr>
        <w:t xml:space="preserve"> </w:t>
      </w:r>
      <w:r>
        <w:t>COM</w:t>
      </w:r>
      <w:r>
        <w:rPr>
          <w:spacing w:val="-3"/>
        </w:rPr>
        <w:t xml:space="preserve"> </w:t>
      </w:r>
      <w:r>
        <w:t>probe</w:t>
      </w:r>
      <w:r>
        <w:rPr>
          <w:spacing w:val="-3"/>
        </w:rPr>
        <w:t xml:space="preserve"> </w:t>
      </w:r>
      <w:r>
        <w:t>is conventionally black.</w:t>
      </w:r>
    </w:p>
    <w:p w14:paraId="58928A6F">
      <w:pPr>
        <w:pStyle w:val="9"/>
        <w:numPr>
          <w:ilvl w:val="0"/>
          <w:numId w:val="1"/>
        </w:numPr>
        <w:tabs>
          <w:tab w:val="left" w:pos="554"/>
        </w:tabs>
        <w:spacing w:before="0" w:after="0" w:line="275" w:lineRule="exact"/>
        <w:ind w:left="554" w:right="0" w:hanging="268"/>
        <w:jc w:val="left"/>
        <w:rPr>
          <w:rFonts w:ascii="Symbol" w:hAnsi="Symbol"/>
          <w:sz w:val="20"/>
        </w:rPr>
      </w:pPr>
      <w:r>
        <w:rPr>
          <w:b/>
          <w:sz w:val="24"/>
        </w:rPr>
        <w:t>A</w:t>
      </w:r>
      <w:r>
        <w:rPr>
          <w:b/>
          <w:spacing w:val="-4"/>
          <w:sz w:val="24"/>
        </w:rPr>
        <w:t xml:space="preserve"> </w:t>
      </w:r>
      <w:r>
        <w:rPr>
          <w:sz w:val="24"/>
        </w:rPr>
        <w:t>is</w:t>
      </w:r>
      <w:r>
        <w:rPr>
          <w:spacing w:val="-1"/>
          <w:sz w:val="24"/>
        </w:rPr>
        <w:t xml:space="preserve"> </w:t>
      </w:r>
      <w:r>
        <w:rPr>
          <w:sz w:val="24"/>
        </w:rPr>
        <w:t>used</w:t>
      </w:r>
      <w:r>
        <w:rPr>
          <w:spacing w:val="-1"/>
          <w:sz w:val="24"/>
        </w:rPr>
        <w:t xml:space="preserve"> </w:t>
      </w:r>
      <w:r>
        <w:rPr>
          <w:sz w:val="24"/>
        </w:rPr>
        <w:t>when</w:t>
      </w:r>
      <w:r>
        <w:rPr>
          <w:spacing w:val="-1"/>
          <w:sz w:val="24"/>
        </w:rPr>
        <w:t xml:space="preserve"> </w:t>
      </w:r>
      <w:r>
        <w:rPr>
          <w:sz w:val="24"/>
        </w:rPr>
        <w:t>measuring</w:t>
      </w:r>
      <w:r>
        <w:rPr>
          <w:spacing w:val="-4"/>
          <w:sz w:val="24"/>
        </w:rPr>
        <w:t xml:space="preserve"> </w:t>
      </w:r>
      <w:r>
        <w:rPr>
          <w:sz w:val="24"/>
        </w:rPr>
        <w:t>large</w:t>
      </w:r>
      <w:r>
        <w:rPr>
          <w:spacing w:val="-2"/>
          <w:sz w:val="24"/>
        </w:rPr>
        <w:t xml:space="preserve"> </w:t>
      </w:r>
      <w:r>
        <w:rPr>
          <w:sz w:val="24"/>
        </w:rPr>
        <w:t>currents,</w:t>
      </w:r>
      <w:r>
        <w:rPr>
          <w:spacing w:val="1"/>
          <w:sz w:val="24"/>
        </w:rPr>
        <w:t xml:space="preserve"> </w:t>
      </w:r>
      <w:r>
        <w:rPr>
          <w:sz w:val="24"/>
        </w:rPr>
        <w:t>greater</w:t>
      </w:r>
      <w:r>
        <w:rPr>
          <w:spacing w:val="1"/>
          <w:sz w:val="24"/>
        </w:rPr>
        <w:t xml:space="preserve"> </w:t>
      </w:r>
      <w:r>
        <w:rPr>
          <w:sz w:val="24"/>
        </w:rPr>
        <w:t xml:space="preserve">than </w:t>
      </w:r>
      <w:r>
        <w:rPr>
          <w:spacing w:val="-2"/>
          <w:sz w:val="24"/>
        </w:rPr>
        <w:t>200mA</w:t>
      </w:r>
    </w:p>
    <w:p w14:paraId="27D8DC7E">
      <w:pPr>
        <w:pStyle w:val="9"/>
        <w:numPr>
          <w:ilvl w:val="0"/>
          <w:numId w:val="1"/>
        </w:numPr>
        <w:tabs>
          <w:tab w:val="left" w:pos="554"/>
        </w:tabs>
        <w:spacing w:before="44" w:after="0" w:line="240" w:lineRule="auto"/>
        <w:ind w:left="554" w:right="0" w:hanging="268"/>
        <w:jc w:val="left"/>
        <w:rPr>
          <w:rFonts w:ascii="Symbol" w:hAnsi="Symbol"/>
          <w:sz w:val="20"/>
        </w:rPr>
      </w:pPr>
      <w:r>
        <w:rPr>
          <w:b/>
          <w:sz w:val="24"/>
        </w:rPr>
        <w:t>mA</w:t>
      </w:r>
      <w:r>
        <w:rPr>
          <w:b/>
          <w:spacing w:val="-2"/>
          <w:sz w:val="24"/>
        </w:rPr>
        <w:t xml:space="preserve"> </w:t>
      </w:r>
      <w:r>
        <w:rPr>
          <w:sz w:val="24"/>
        </w:rPr>
        <w:t>is</w:t>
      </w:r>
      <w:r>
        <w:rPr>
          <w:spacing w:val="-1"/>
          <w:sz w:val="24"/>
        </w:rPr>
        <w:t xml:space="preserve"> </w:t>
      </w:r>
      <w:r>
        <w:rPr>
          <w:sz w:val="24"/>
        </w:rPr>
        <w:t>used to</w:t>
      </w:r>
      <w:r>
        <w:rPr>
          <w:spacing w:val="-1"/>
          <w:sz w:val="24"/>
        </w:rPr>
        <w:t xml:space="preserve"> </w:t>
      </w:r>
      <w:r>
        <w:rPr>
          <w:sz w:val="24"/>
        </w:rPr>
        <w:t>measure</w:t>
      </w:r>
      <w:r>
        <w:rPr>
          <w:spacing w:val="-1"/>
          <w:sz w:val="24"/>
        </w:rPr>
        <w:t xml:space="preserve"> </w:t>
      </w:r>
      <w:r>
        <w:rPr>
          <w:spacing w:val="-2"/>
          <w:sz w:val="24"/>
        </w:rPr>
        <w:t>current</w:t>
      </w:r>
    </w:p>
    <w:p w14:paraId="24300286">
      <w:pPr>
        <w:pStyle w:val="9"/>
        <w:numPr>
          <w:ilvl w:val="0"/>
          <w:numId w:val="1"/>
        </w:numPr>
        <w:tabs>
          <w:tab w:val="left" w:pos="554"/>
        </w:tabs>
        <w:spacing w:before="40" w:after="0" w:line="240" w:lineRule="auto"/>
        <w:ind w:left="554" w:right="0" w:hanging="268"/>
        <w:jc w:val="left"/>
        <w:rPr>
          <w:rFonts w:ascii="Symbol" w:hAnsi="Symbol"/>
          <w:sz w:val="20"/>
        </w:rPr>
      </w:pPr>
      <w:r>
        <w:rPr>
          <w:b/>
          <w:sz w:val="24"/>
        </w:rPr>
        <w:t>VΩ</w:t>
      </w:r>
      <w:r>
        <w:rPr>
          <w:b/>
          <w:spacing w:val="-5"/>
          <w:sz w:val="24"/>
        </w:rPr>
        <w:t xml:space="preserve"> </w:t>
      </w:r>
      <w:r>
        <w:rPr>
          <w:sz w:val="24"/>
        </w:rPr>
        <w:t>allows you</w:t>
      </w:r>
      <w:r>
        <w:rPr>
          <w:spacing w:val="-1"/>
          <w:sz w:val="24"/>
        </w:rPr>
        <w:t xml:space="preserve"> </w:t>
      </w:r>
      <w:r>
        <w:rPr>
          <w:sz w:val="24"/>
        </w:rPr>
        <w:t>to</w:t>
      </w:r>
      <w:r>
        <w:rPr>
          <w:spacing w:val="-1"/>
          <w:sz w:val="24"/>
        </w:rPr>
        <w:t xml:space="preserve"> </w:t>
      </w:r>
      <w:r>
        <w:rPr>
          <w:sz w:val="24"/>
        </w:rPr>
        <w:t>measure</w:t>
      </w:r>
      <w:r>
        <w:rPr>
          <w:spacing w:val="-3"/>
          <w:sz w:val="24"/>
        </w:rPr>
        <w:t xml:space="preserve"> </w:t>
      </w:r>
      <w:r>
        <w:rPr>
          <w:sz w:val="24"/>
        </w:rPr>
        <w:t>voltage</w:t>
      </w:r>
      <w:r>
        <w:rPr>
          <w:spacing w:val="-2"/>
          <w:sz w:val="24"/>
        </w:rPr>
        <w:t xml:space="preserve"> </w:t>
      </w:r>
      <w:r>
        <w:rPr>
          <w:sz w:val="24"/>
        </w:rPr>
        <w:t>and</w:t>
      </w:r>
      <w:r>
        <w:rPr>
          <w:spacing w:val="1"/>
          <w:sz w:val="24"/>
        </w:rPr>
        <w:t xml:space="preserve"> </w:t>
      </w:r>
      <w:r>
        <w:rPr>
          <w:sz w:val="24"/>
        </w:rPr>
        <w:t>resistance and</w:t>
      </w:r>
      <w:r>
        <w:rPr>
          <w:spacing w:val="-1"/>
          <w:sz w:val="24"/>
        </w:rPr>
        <w:t xml:space="preserve"> </w:t>
      </w:r>
      <w:r>
        <w:rPr>
          <w:sz w:val="24"/>
        </w:rPr>
        <w:t>test</w:t>
      </w:r>
      <w:r>
        <w:rPr>
          <w:spacing w:val="-1"/>
          <w:sz w:val="24"/>
        </w:rPr>
        <w:t xml:space="preserve"> </w:t>
      </w:r>
      <w:r>
        <w:rPr>
          <w:spacing w:val="-2"/>
          <w:sz w:val="24"/>
        </w:rPr>
        <w:t>continuity.</w:t>
      </w:r>
    </w:p>
    <w:p w14:paraId="319BA7EB">
      <w:pPr>
        <w:pStyle w:val="9"/>
        <w:spacing w:after="0" w:line="240" w:lineRule="auto"/>
        <w:jc w:val="left"/>
        <w:rPr>
          <w:rFonts w:ascii="Symbol" w:hAnsi="Symbol"/>
          <w:sz w:val="20"/>
        </w:rPr>
        <w:sectPr>
          <w:type w:val="continuous"/>
          <w:pgSz w:w="11930" w:h="16850"/>
          <w:pgMar w:top="1040" w:right="992" w:bottom="280" w:left="566" w:header="720" w:footer="720" w:gutter="0"/>
          <w:cols w:space="720" w:num="1"/>
        </w:sectPr>
      </w:pPr>
    </w:p>
    <w:p w14:paraId="0791522B">
      <w:pPr>
        <w:pStyle w:val="5"/>
        <w:ind w:left="3671"/>
        <w:rPr>
          <w:sz w:val="20"/>
        </w:rPr>
      </w:pPr>
      <w:r>
        <w:rPr>
          <w:sz w:val="20"/>
        </w:rPr>
        <w:drawing>
          <wp:inline distT="0" distB="0" distL="0" distR="0">
            <wp:extent cx="1773555" cy="366649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1773607" cy="3666744"/>
                    </a:xfrm>
                    <a:prstGeom prst="rect">
                      <a:avLst/>
                    </a:prstGeom>
                  </pic:spPr>
                </pic:pic>
              </a:graphicData>
            </a:graphic>
          </wp:inline>
        </w:drawing>
      </w:r>
    </w:p>
    <w:p w14:paraId="1C4C4733">
      <w:pPr>
        <w:pStyle w:val="5"/>
        <w:rPr>
          <w:sz w:val="20"/>
        </w:rPr>
      </w:pPr>
    </w:p>
    <w:p w14:paraId="1A98A0E5">
      <w:pPr>
        <w:pStyle w:val="5"/>
        <w:spacing w:before="68"/>
        <w:rPr>
          <w:sz w:val="20"/>
        </w:rPr>
      </w:pPr>
    </w:p>
    <w:p w14:paraId="42BC45BC">
      <w:pPr>
        <w:spacing w:before="1"/>
        <w:ind w:left="0" w:right="230" w:firstLine="0"/>
        <w:jc w:val="center"/>
        <w:rPr>
          <w:b/>
          <w:i/>
          <w:sz w:val="20"/>
        </w:rPr>
      </w:pPr>
      <w:r>
        <w:rPr>
          <w:b/>
          <w:i/>
          <w:sz w:val="20"/>
        </w:rPr>
        <w:t>Figure</w:t>
      </w:r>
      <w:r>
        <w:rPr>
          <w:b/>
          <w:i/>
          <w:spacing w:val="-6"/>
          <w:sz w:val="20"/>
        </w:rPr>
        <w:t xml:space="preserve"> </w:t>
      </w:r>
      <w:r>
        <w:rPr>
          <w:b/>
          <w:i/>
          <w:sz w:val="20"/>
        </w:rPr>
        <w:t>1</w:t>
      </w:r>
      <w:r>
        <w:rPr>
          <w:b/>
          <w:i/>
          <w:spacing w:val="-4"/>
          <w:sz w:val="20"/>
        </w:rPr>
        <w:t xml:space="preserve"> </w:t>
      </w:r>
      <w:r>
        <w:rPr>
          <w:b/>
          <w:i/>
          <w:sz w:val="20"/>
        </w:rPr>
        <w:t>Digital</w:t>
      </w:r>
      <w:r>
        <w:rPr>
          <w:b/>
          <w:i/>
          <w:spacing w:val="-7"/>
          <w:sz w:val="20"/>
        </w:rPr>
        <w:t xml:space="preserve"> </w:t>
      </w:r>
      <w:r>
        <w:rPr>
          <w:b/>
          <w:i/>
          <w:sz w:val="20"/>
        </w:rPr>
        <w:t>Multimeter</w:t>
      </w:r>
      <w:r>
        <w:rPr>
          <w:b/>
          <w:i/>
          <w:spacing w:val="-6"/>
          <w:sz w:val="20"/>
        </w:rPr>
        <w:t xml:space="preserve"> </w:t>
      </w:r>
      <w:r>
        <w:rPr>
          <w:b/>
          <w:i/>
          <w:spacing w:val="-2"/>
          <w:sz w:val="20"/>
        </w:rPr>
        <w:t>(DMM)</w:t>
      </w:r>
    </w:p>
    <w:p w14:paraId="4794B08F">
      <w:pPr>
        <w:pStyle w:val="5"/>
        <w:rPr>
          <w:b/>
          <w:i/>
          <w:sz w:val="20"/>
        </w:rPr>
      </w:pPr>
    </w:p>
    <w:p w14:paraId="63F12BC3">
      <w:pPr>
        <w:pStyle w:val="5"/>
        <w:spacing w:before="63"/>
        <w:rPr>
          <w:b/>
          <w:i/>
          <w:sz w:val="20"/>
        </w:rPr>
      </w:pPr>
    </w:p>
    <w:p w14:paraId="2EDAE822">
      <w:pPr>
        <w:pStyle w:val="2"/>
      </w:pPr>
      <w:r>
        <w:t>Introduction</w:t>
      </w:r>
      <w:r>
        <w:rPr>
          <w:spacing w:val="-5"/>
        </w:rPr>
        <w:t xml:space="preserve"> </w:t>
      </w:r>
      <w:r>
        <w:t>to</w:t>
      </w:r>
      <w:r>
        <w:rPr>
          <w:spacing w:val="-5"/>
        </w:rPr>
        <w:t xml:space="preserve"> </w:t>
      </w:r>
      <w:r>
        <w:t>resistance</w:t>
      </w:r>
      <w:r>
        <w:rPr>
          <w:spacing w:val="-4"/>
        </w:rPr>
        <w:t xml:space="preserve"> </w:t>
      </w:r>
      <w:r>
        <w:rPr>
          <w:spacing w:val="-2"/>
        </w:rPr>
        <w:t>measurements</w:t>
      </w:r>
    </w:p>
    <w:p w14:paraId="4F70B64A">
      <w:pPr>
        <w:spacing w:before="46" w:line="276" w:lineRule="auto"/>
        <w:ind w:left="286" w:right="0" w:firstLine="0"/>
        <w:jc w:val="left"/>
        <w:rPr>
          <w:sz w:val="22"/>
        </w:rPr>
      </w:pPr>
      <w:r>
        <w:rPr>
          <w:sz w:val="22"/>
        </w:rPr>
        <w:t>Resistance</w:t>
      </w:r>
      <w:r>
        <w:rPr>
          <w:spacing w:val="-4"/>
          <w:sz w:val="22"/>
        </w:rPr>
        <w:t xml:space="preserve"> </w:t>
      </w:r>
      <w:r>
        <w:rPr>
          <w:sz w:val="22"/>
        </w:rPr>
        <w:t>is</w:t>
      </w:r>
      <w:r>
        <w:rPr>
          <w:spacing w:val="-2"/>
          <w:sz w:val="22"/>
        </w:rPr>
        <w:t xml:space="preserve"> </w:t>
      </w:r>
      <w:r>
        <w:rPr>
          <w:sz w:val="22"/>
        </w:rPr>
        <w:t>measured</w:t>
      </w:r>
      <w:r>
        <w:rPr>
          <w:spacing w:val="-2"/>
          <w:sz w:val="22"/>
        </w:rPr>
        <w:t xml:space="preserve"> </w:t>
      </w:r>
      <w:r>
        <w:rPr>
          <w:sz w:val="22"/>
        </w:rPr>
        <w:t>with</w:t>
      </w:r>
      <w:r>
        <w:rPr>
          <w:spacing w:val="-2"/>
          <w:sz w:val="22"/>
        </w:rPr>
        <w:t xml:space="preserve"> </w:t>
      </w:r>
      <w:r>
        <w:rPr>
          <w:sz w:val="22"/>
        </w:rPr>
        <w:t>the</w:t>
      </w:r>
      <w:r>
        <w:rPr>
          <w:spacing w:val="-4"/>
          <w:sz w:val="22"/>
        </w:rPr>
        <w:t xml:space="preserve"> </w:t>
      </w:r>
      <w:r>
        <w:rPr>
          <w:sz w:val="22"/>
        </w:rPr>
        <w:t>circuit’s power</w:t>
      </w:r>
      <w:r>
        <w:rPr>
          <w:spacing w:val="-4"/>
          <w:sz w:val="22"/>
        </w:rPr>
        <w:t xml:space="preserve"> </w:t>
      </w:r>
      <w:r>
        <w:rPr>
          <w:sz w:val="22"/>
        </w:rPr>
        <w:t>turned</w:t>
      </w:r>
      <w:r>
        <w:rPr>
          <w:spacing w:val="-4"/>
          <w:sz w:val="22"/>
        </w:rPr>
        <w:t xml:space="preserve"> </w:t>
      </w:r>
      <w:r>
        <w:rPr>
          <w:sz w:val="22"/>
        </w:rPr>
        <w:t>off.</w:t>
      </w:r>
      <w:r>
        <w:rPr>
          <w:spacing w:val="-5"/>
          <w:sz w:val="22"/>
        </w:rPr>
        <w:t xml:space="preserve"> </w:t>
      </w:r>
      <w:r>
        <w:rPr>
          <w:sz w:val="22"/>
        </w:rPr>
        <w:t>The</w:t>
      </w:r>
      <w:r>
        <w:rPr>
          <w:spacing w:val="-2"/>
          <w:sz w:val="22"/>
        </w:rPr>
        <w:t xml:space="preserve"> </w:t>
      </w:r>
      <w:r>
        <w:rPr>
          <w:sz w:val="22"/>
        </w:rPr>
        <w:t>ohmmeter</w:t>
      </w:r>
      <w:r>
        <w:rPr>
          <w:spacing w:val="-1"/>
          <w:sz w:val="22"/>
        </w:rPr>
        <w:t xml:space="preserve"> </w:t>
      </w:r>
      <w:r>
        <w:rPr>
          <w:sz w:val="22"/>
        </w:rPr>
        <w:t>sends</w:t>
      </w:r>
      <w:r>
        <w:rPr>
          <w:spacing w:val="-2"/>
          <w:sz w:val="22"/>
        </w:rPr>
        <w:t xml:space="preserve"> </w:t>
      </w:r>
      <w:r>
        <w:rPr>
          <w:sz w:val="22"/>
        </w:rPr>
        <w:t>its</w:t>
      </w:r>
      <w:r>
        <w:rPr>
          <w:spacing w:val="-2"/>
          <w:sz w:val="22"/>
        </w:rPr>
        <w:t xml:space="preserve"> </w:t>
      </w:r>
      <w:r>
        <w:rPr>
          <w:sz w:val="22"/>
        </w:rPr>
        <w:t>own</w:t>
      </w:r>
      <w:r>
        <w:rPr>
          <w:spacing w:val="-2"/>
          <w:sz w:val="22"/>
        </w:rPr>
        <w:t xml:space="preserve"> </w:t>
      </w:r>
      <w:r>
        <w:rPr>
          <w:sz w:val="22"/>
        </w:rPr>
        <w:t>current</w:t>
      </w:r>
      <w:r>
        <w:rPr>
          <w:spacing w:val="-4"/>
          <w:sz w:val="22"/>
        </w:rPr>
        <w:t xml:space="preserve"> </w:t>
      </w:r>
      <w:r>
        <w:rPr>
          <w:sz w:val="22"/>
        </w:rPr>
        <w:t>through</w:t>
      </w:r>
      <w:r>
        <w:rPr>
          <w:spacing w:val="-2"/>
          <w:sz w:val="22"/>
        </w:rPr>
        <w:t xml:space="preserve"> </w:t>
      </w:r>
      <w:r>
        <w:rPr>
          <w:sz w:val="22"/>
        </w:rPr>
        <w:t>the unknown resistance and then measures that current to provide a resistance value readout.</w:t>
      </w:r>
    </w:p>
    <w:p w14:paraId="5EE3F624">
      <w:pPr>
        <w:pStyle w:val="5"/>
        <w:spacing w:before="41"/>
        <w:rPr>
          <w:sz w:val="22"/>
        </w:rPr>
      </w:pPr>
    </w:p>
    <w:p w14:paraId="43282656">
      <w:pPr>
        <w:spacing w:before="1"/>
        <w:ind w:left="286" w:right="0" w:firstLine="0"/>
        <w:jc w:val="left"/>
        <w:rPr>
          <w:b/>
          <w:sz w:val="22"/>
        </w:rPr>
      </w:pPr>
      <w:r>
        <w:rPr>
          <w:b/>
          <w:sz w:val="22"/>
        </w:rPr>
        <w:t>Resistance</w:t>
      </w:r>
      <w:r>
        <w:rPr>
          <w:b/>
          <w:spacing w:val="-8"/>
          <w:sz w:val="22"/>
        </w:rPr>
        <w:t xml:space="preserve"> </w:t>
      </w:r>
      <w:r>
        <w:rPr>
          <w:b/>
          <w:sz w:val="22"/>
        </w:rPr>
        <w:t>measurement</w:t>
      </w:r>
      <w:r>
        <w:rPr>
          <w:b/>
          <w:spacing w:val="-8"/>
          <w:sz w:val="22"/>
        </w:rPr>
        <w:t xml:space="preserve"> </w:t>
      </w:r>
      <w:r>
        <w:rPr>
          <w:b/>
          <w:spacing w:val="-2"/>
          <w:sz w:val="22"/>
        </w:rPr>
        <w:t>procedures</w:t>
      </w:r>
    </w:p>
    <w:p w14:paraId="1B44B271">
      <w:pPr>
        <w:spacing w:before="32"/>
        <w:ind w:left="286" w:right="0" w:firstLine="0"/>
        <w:jc w:val="left"/>
        <w:rPr>
          <w:sz w:val="22"/>
        </w:rPr>
      </w:pPr>
      <w:r>
        <w:rPr>
          <w:sz w:val="22"/>
        </w:rPr>
        <w:t>Follow</w:t>
      </w:r>
      <w:r>
        <w:rPr>
          <w:spacing w:val="-5"/>
          <w:sz w:val="22"/>
        </w:rPr>
        <w:t xml:space="preserve"> </w:t>
      </w:r>
      <w:r>
        <w:rPr>
          <w:sz w:val="22"/>
        </w:rPr>
        <w:t>the</w:t>
      </w:r>
      <w:r>
        <w:rPr>
          <w:spacing w:val="-3"/>
          <w:sz w:val="22"/>
        </w:rPr>
        <w:t xml:space="preserve"> </w:t>
      </w:r>
      <w:r>
        <w:rPr>
          <w:sz w:val="22"/>
        </w:rPr>
        <w:t>steps</w:t>
      </w:r>
      <w:r>
        <w:rPr>
          <w:spacing w:val="-1"/>
          <w:sz w:val="22"/>
        </w:rPr>
        <w:t xml:space="preserve"> </w:t>
      </w:r>
      <w:r>
        <w:rPr>
          <w:sz w:val="22"/>
        </w:rPr>
        <w:t>below</w:t>
      </w:r>
      <w:r>
        <w:rPr>
          <w:spacing w:val="-5"/>
          <w:sz w:val="22"/>
        </w:rPr>
        <w:t xml:space="preserve"> </w:t>
      </w:r>
      <w:r>
        <w:rPr>
          <w:sz w:val="22"/>
        </w:rPr>
        <w:t>to</w:t>
      </w:r>
      <w:r>
        <w:rPr>
          <w:spacing w:val="-4"/>
          <w:sz w:val="22"/>
        </w:rPr>
        <w:t xml:space="preserve"> </w:t>
      </w:r>
      <w:r>
        <w:rPr>
          <w:sz w:val="22"/>
        </w:rPr>
        <w:t xml:space="preserve">measure </w:t>
      </w:r>
      <w:r>
        <w:rPr>
          <w:spacing w:val="-2"/>
          <w:sz w:val="22"/>
        </w:rPr>
        <w:t>resistance:</w:t>
      </w:r>
    </w:p>
    <w:p w14:paraId="22CCB954">
      <w:pPr>
        <w:pStyle w:val="9"/>
        <w:numPr>
          <w:ilvl w:val="0"/>
          <w:numId w:val="2"/>
        </w:numPr>
        <w:tabs>
          <w:tab w:val="left" w:pos="646"/>
        </w:tabs>
        <w:spacing w:before="41" w:after="0" w:line="240" w:lineRule="auto"/>
        <w:ind w:left="646" w:right="0" w:hanging="360"/>
        <w:jc w:val="left"/>
        <w:rPr>
          <w:sz w:val="24"/>
        </w:rPr>
      </w:pPr>
      <w:r>
        <w:rPr>
          <w:sz w:val="24"/>
        </w:rPr>
        <w:t>Turn</w:t>
      </w:r>
      <w:r>
        <w:rPr>
          <w:spacing w:val="-3"/>
          <w:sz w:val="24"/>
        </w:rPr>
        <w:t xml:space="preserve"> </w:t>
      </w:r>
      <w:r>
        <w:rPr>
          <w:sz w:val="24"/>
        </w:rPr>
        <w:t>off</w:t>
      </w:r>
      <w:r>
        <w:rPr>
          <w:spacing w:val="-2"/>
          <w:sz w:val="24"/>
        </w:rPr>
        <w:t xml:space="preserve"> </w:t>
      </w:r>
      <w:r>
        <w:rPr>
          <w:sz w:val="24"/>
        </w:rPr>
        <w:t>the</w:t>
      </w:r>
      <w:r>
        <w:rPr>
          <w:spacing w:val="-1"/>
          <w:sz w:val="24"/>
        </w:rPr>
        <w:t xml:space="preserve"> </w:t>
      </w:r>
      <w:r>
        <w:rPr>
          <w:sz w:val="24"/>
        </w:rPr>
        <w:t>power to</w:t>
      </w:r>
      <w:r>
        <w:rPr>
          <w:spacing w:val="-1"/>
          <w:sz w:val="24"/>
        </w:rPr>
        <w:t xml:space="preserve"> </w:t>
      </w:r>
      <w:r>
        <w:rPr>
          <w:sz w:val="24"/>
        </w:rPr>
        <w:t>the</w:t>
      </w:r>
      <w:r>
        <w:rPr>
          <w:spacing w:val="1"/>
          <w:sz w:val="24"/>
        </w:rPr>
        <w:t xml:space="preserve"> </w:t>
      </w:r>
      <w:r>
        <w:rPr>
          <w:sz w:val="24"/>
        </w:rPr>
        <w:t>circuit. Remove</w:t>
      </w:r>
      <w:r>
        <w:rPr>
          <w:spacing w:val="-1"/>
          <w:sz w:val="24"/>
        </w:rPr>
        <w:t xml:space="preserve"> </w:t>
      </w:r>
      <w:r>
        <w:rPr>
          <w:sz w:val="24"/>
        </w:rPr>
        <w:t>or</w:t>
      </w:r>
      <w:r>
        <w:rPr>
          <w:spacing w:val="-2"/>
          <w:sz w:val="24"/>
        </w:rPr>
        <w:t xml:space="preserve"> </w:t>
      </w:r>
      <w:r>
        <w:rPr>
          <w:sz w:val="24"/>
        </w:rPr>
        <w:t>isolate</w:t>
      </w:r>
      <w:r>
        <w:rPr>
          <w:spacing w:val="-2"/>
          <w:sz w:val="24"/>
        </w:rPr>
        <w:t xml:space="preserve"> </w:t>
      </w:r>
      <w:r>
        <w:rPr>
          <w:sz w:val="24"/>
        </w:rPr>
        <w:t>the component</w:t>
      </w:r>
      <w:r>
        <w:rPr>
          <w:spacing w:val="-1"/>
          <w:sz w:val="24"/>
        </w:rPr>
        <w:t xml:space="preserve"> </w:t>
      </w:r>
      <w:r>
        <w:rPr>
          <w:sz w:val="24"/>
        </w:rPr>
        <w:t xml:space="preserve">to be </w:t>
      </w:r>
      <w:r>
        <w:rPr>
          <w:spacing w:val="-2"/>
          <w:sz w:val="24"/>
        </w:rPr>
        <w:t>tested.</w:t>
      </w:r>
    </w:p>
    <w:p w14:paraId="1383738D">
      <w:pPr>
        <w:pStyle w:val="9"/>
        <w:numPr>
          <w:ilvl w:val="0"/>
          <w:numId w:val="2"/>
        </w:numPr>
        <w:tabs>
          <w:tab w:val="left" w:pos="646"/>
        </w:tabs>
        <w:spacing w:before="40" w:after="0" w:line="276" w:lineRule="auto"/>
        <w:ind w:left="646" w:right="520" w:hanging="361"/>
        <w:jc w:val="left"/>
        <w:rPr>
          <w:sz w:val="24"/>
        </w:rPr>
      </w:pPr>
      <w:r>
        <w:rPr>
          <w:sz w:val="24"/>
        </w:rPr>
        <w:t>Plug the test probes into the appropriate probe jacks. Note that the jacks used may be the same ones used to measure volts.</w:t>
      </w:r>
    </w:p>
    <w:p w14:paraId="3C7F4444">
      <w:pPr>
        <w:pStyle w:val="9"/>
        <w:numPr>
          <w:ilvl w:val="0"/>
          <w:numId w:val="2"/>
        </w:numPr>
        <w:tabs>
          <w:tab w:val="left" w:pos="646"/>
        </w:tabs>
        <w:spacing w:before="0" w:after="0" w:line="275" w:lineRule="exact"/>
        <w:ind w:left="646" w:right="0" w:hanging="360"/>
        <w:jc w:val="left"/>
        <w:rPr>
          <w:sz w:val="24"/>
        </w:rPr>
      </w:pPr>
      <w:r>
        <w:rPr>
          <w:sz w:val="24"/>
        </w:rPr>
        <w:t>Select</w:t>
      </w:r>
      <w:r>
        <w:rPr>
          <w:spacing w:val="-3"/>
          <w:sz w:val="24"/>
        </w:rPr>
        <w:t xml:space="preserve"> </w:t>
      </w:r>
      <w:r>
        <w:rPr>
          <w:sz w:val="24"/>
        </w:rPr>
        <w:t>the</w:t>
      </w:r>
      <w:r>
        <w:rPr>
          <w:spacing w:val="-1"/>
          <w:sz w:val="24"/>
        </w:rPr>
        <w:t xml:space="preserve"> </w:t>
      </w:r>
      <w:r>
        <w:rPr>
          <w:sz w:val="24"/>
        </w:rPr>
        <w:t>ohms</w:t>
      </w:r>
      <w:r>
        <w:rPr>
          <w:spacing w:val="-1"/>
          <w:sz w:val="24"/>
        </w:rPr>
        <w:t xml:space="preserve"> </w:t>
      </w:r>
      <w:r>
        <w:rPr>
          <w:sz w:val="24"/>
        </w:rPr>
        <w:t>function</w:t>
      </w:r>
      <w:r>
        <w:rPr>
          <w:spacing w:val="2"/>
          <w:sz w:val="24"/>
        </w:rPr>
        <w:t xml:space="preserve"> </w:t>
      </w:r>
      <w:r>
        <w:rPr>
          <w:sz w:val="24"/>
        </w:rPr>
        <w:t>by</w:t>
      </w:r>
      <w:r>
        <w:rPr>
          <w:spacing w:val="-5"/>
          <w:sz w:val="24"/>
        </w:rPr>
        <w:t xml:space="preserve"> </w:t>
      </w:r>
      <w:r>
        <w:rPr>
          <w:sz w:val="24"/>
        </w:rPr>
        <w:t>turning</w:t>
      </w:r>
      <w:r>
        <w:rPr>
          <w:spacing w:val="-4"/>
          <w:sz w:val="24"/>
        </w:rPr>
        <w:t xml:space="preserve"> </w:t>
      </w:r>
      <w:r>
        <w:rPr>
          <w:sz w:val="24"/>
        </w:rPr>
        <w:t>the function</w:t>
      </w:r>
      <w:r>
        <w:rPr>
          <w:spacing w:val="2"/>
          <w:sz w:val="24"/>
        </w:rPr>
        <w:t xml:space="preserve"> </w:t>
      </w:r>
      <w:r>
        <w:rPr>
          <w:sz w:val="24"/>
        </w:rPr>
        <w:t>switch to ohms.</w:t>
      </w:r>
      <w:r>
        <w:rPr>
          <w:spacing w:val="-1"/>
          <w:sz w:val="24"/>
        </w:rPr>
        <w:t xml:space="preserve"> </w:t>
      </w:r>
      <w:r>
        <w:rPr>
          <w:sz w:val="24"/>
        </w:rPr>
        <w:t>Start with</w:t>
      </w:r>
      <w:r>
        <w:rPr>
          <w:spacing w:val="-4"/>
          <w:sz w:val="24"/>
        </w:rPr>
        <w:t xml:space="preserve"> </w:t>
      </w:r>
      <w:r>
        <w:rPr>
          <w:sz w:val="24"/>
        </w:rPr>
        <w:t xml:space="preserve">the lowest </w:t>
      </w:r>
      <w:r>
        <w:rPr>
          <w:spacing w:val="-2"/>
          <w:sz w:val="24"/>
        </w:rPr>
        <w:t>setting.</w:t>
      </w:r>
    </w:p>
    <w:p w14:paraId="36A294FD">
      <w:pPr>
        <w:pStyle w:val="9"/>
        <w:numPr>
          <w:ilvl w:val="0"/>
          <w:numId w:val="2"/>
        </w:numPr>
        <w:tabs>
          <w:tab w:val="left" w:pos="646"/>
        </w:tabs>
        <w:spacing w:before="44" w:after="0" w:line="276" w:lineRule="auto"/>
        <w:ind w:left="646" w:right="517" w:hanging="361"/>
        <w:jc w:val="both"/>
        <w:rPr>
          <w:sz w:val="24"/>
        </w:rPr>
      </w:pPr>
      <w:r>
        <w:rPr>
          <w:sz w:val="24"/>
        </w:rPr>
        <w:t>Touch the probes together to check the leads, connections and battery life. The meter should display</w:t>
      </w:r>
      <w:r>
        <w:rPr>
          <w:spacing w:val="-15"/>
          <w:sz w:val="24"/>
        </w:rPr>
        <w:t xml:space="preserve"> </w:t>
      </w:r>
      <w:r>
        <w:rPr>
          <w:sz w:val="24"/>
        </w:rPr>
        <w:t>zero</w:t>
      </w:r>
      <w:r>
        <w:rPr>
          <w:spacing w:val="-15"/>
          <w:sz w:val="24"/>
        </w:rPr>
        <w:t xml:space="preserve"> </w:t>
      </w:r>
      <w:r>
        <w:rPr>
          <w:sz w:val="24"/>
        </w:rPr>
        <w:t>or</w:t>
      </w:r>
      <w:r>
        <w:rPr>
          <w:spacing w:val="-15"/>
          <w:sz w:val="24"/>
        </w:rPr>
        <w:t xml:space="preserve"> </w:t>
      </w:r>
      <w:r>
        <w:rPr>
          <w:sz w:val="24"/>
        </w:rPr>
        <w:t>a</w:t>
      </w:r>
      <w:r>
        <w:rPr>
          <w:spacing w:val="-14"/>
          <w:sz w:val="24"/>
        </w:rPr>
        <w:t xml:space="preserve"> </w:t>
      </w:r>
      <w:r>
        <w:rPr>
          <w:sz w:val="24"/>
        </w:rPr>
        <w:t>very</w:t>
      </w:r>
      <w:r>
        <w:rPr>
          <w:spacing w:val="-15"/>
          <w:sz w:val="24"/>
        </w:rPr>
        <w:t xml:space="preserve"> </w:t>
      </w:r>
      <w:r>
        <w:rPr>
          <w:sz w:val="24"/>
        </w:rPr>
        <w:t>small</w:t>
      </w:r>
      <w:r>
        <w:rPr>
          <w:spacing w:val="-12"/>
          <w:sz w:val="24"/>
        </w:rPr>
        <w:t xml:space="preserve"> </w:t>
      </w:r>
      <w:r>
        <w:rPr>
          <w:sz w:val="24"/>
        </w:rPr>
        <w:t>amount</w:t>
      </w:r>
      <w:r>
        <w:rPr>
          <w:spacing w:val="-13"/>
          <w:sz w:val="24"/>
        </w:rPr>
        <w:t xml:space="preserve"> </w:t>
      </w:r>
      <w:r>
        <w:rPr>
          <w:sz w:val="24"/>
        </w:rPr>
        <w:t>of</w:t>
      </w:r>
      <w:r>
        <w:rPr>
          <w:spacing w:val="-14"/>
          <w:sz w:val="24"/>
        </w:rPr>
        <w:t xml:space="preserve"> </w:t>
      </w:r>
      <w:r>
        <w:rPr>
          <w:sz w:val="24"/>
        </w:rPr>
        <w:t>resistance</w:t>
      </w:r>
      <w:r>
        <w:rPr>
          <w:spacing w:val="-12"/>
          <w:sz w:val="24"/>
        </w:rPr>
        <w:t xml:space="preserve"> </w:t>
      </w:r>
      <w:r>
        <w:rPr>
          <w:sz w:val="24"/>
        </w:rPr>
        <w:t>for</w:t>
      </w:r>
      <w:r>
        <w:rPr>
          <w:spacing w:val="-14"/>
          <w:sz w:val="24"/>
        </w:rPr>
        <w:t xml:space="preserve"> </w:t>
      </w:r>
      <w:r>
        <w:rPr>
          <w:sz w:val="24"/>
        </w:rPr>
        <w:t>the</w:t>
      </w:r>
      <w:r>
        <w:rPr>
          <w:spacing w:val="-14"/>
          <w:sz w:val="24"/>
        </w:rPr>
        <w:t xml:space="preserve"> </w:t>
      </w:r>
      <w:r>
        <w:rPr>
          <w:sz w:val="24"/>
        </w:rPr>
        <w:t>test</w:t>
      </w:r>
      <w:r>
        <w:rPr>
          <w:spacing w:val="-13"/>
          <w:sz w:val="24"/>
        </w:rPr>
        <w:t xml:space="preserve"> </w:t>
      </w:r>
      <w:r>
        <w:rPr>
          <w:sz w:val="24"/>
        </w:rPr>
        <w:t>leads.</w:t>
      </w:r>
      <w:r>
        <w:rPr>
          <w:spacing w:val="-13"/>
          <w:sz w:val="24"/>
        </w:rPr>
        <w:t xml:space="preserve"> </w:t>
      </w:r>
      <w:r>
        <w:rPr>
          <w:sz w:val="24"/>
        </w:rPr>
        <w:t>With</w:t>
      </w:r>
      <w:r>
        <w:rPr>
          <w:spacing w:val="-13"/>
          <w:sz w:val="24"/>
        </w:rPr>
        <w:t xml:space="preserve"> </w:t>
      </w:r>
      <w:r>
        <w:rPr>
          <w:sz w:val="24"/>
        </w:rPr>
        <w:t>the</w:t>
      </w:r>
      <w:r>
        <w:rPr>
          <w:spacing w:val="-14"/>
          <w:sz w:val="24"/>
        </w:rPr>
        <w:t xml:space="preserve"> </w:t>
      </w:r>
      <w:r>
        <w:rPr>
          <w:sz w:val="24"/>
        </w:rPr>
        <w:t>leads</w:t>
      </w:r>
      <w:r>
        <w:rPr>
          <w:spacing w:val="-13"/>
          <w:sz w:val="24"/>
        </w:rPr>
        <w:t xml:space="preserve"> </w:t>
      </w:r>
      <w:r>
        <w:rPr>
          <w:sz w:val="24"/>
        </w:rPr>
        <w:t>apart,</w:t>
      </w:r>
      <w:r>
        <w:rPr>
          <w:spacing w:val="-14"/>
          <w:sz w:val="24"/>
        </w:rPr>
        <w:t xml:space="preserve"> </w:t>
      </w:r>
      <w:r>
        <w:rPr>
          <w:sz w:val="24"/>
        </w:rPr>
        <w:t>the</w:t>
      </w:r>
      <w:r>
        <w:rPr>
          <w:spacing w:val="-14"/>
          <w:sz w:val="24"/>
        </w:rPr>
        <w:t xml:space="preserve"> </w:t>
      </w:r>
      <w:r>
        <w:rPr>
          <w:sz w:val="24"/>
        </w:rPr>
        <w:t>meter should display OL or I, depending on the manufacturer.</w:t>
      </w:r>
    </w:p>
    <w:p w14:paraId="3C47ED54">
      <w:pPr>
        <w:pStyle w:val="9"/>
        <w:numPr>
          <w:ilvl w:val="0"/>
          <w:numId w:val="2"/>
        </w:numPr>
        <w:tabs>
          <w:tab w:val="left" w:pos="646"/>
        </w:tabs>
        <w:spacing w:before="0" w:after="0" w:line="278" w:lineRule="auto"/>
        <w:ind w:left="646" w:right="517" w:hanging="361"/>
        <w:jc w:val="both"/>
        <w:rPr>
          <w:sz w:val="24"/>
        </w:rPr>
      </w:pPr>
      <w:r>
        <w:rPr>
          <w:sz w:val="24"/>
        </w:rPr>
        <w:t>Connect the tips of the probes across the break in the component or portion of the circuit for which you want to determine resistance. If you get an OL (over limit), move to the next level.</w:t>
      </w:r>
    </w:p>
    <w:p w14:paraId="06B5EEA2">
      <w:pPr>
        <w:pStyle w:val="9"/>
        <w:numPr>
          <w:ilvl w:val="0"/>
          <w:numId w:val="2"/>
        </w:numPr>
        <w:tabs>
          <w:tab w:val="left" w:pos="646"/>
        </w:tabs>
        <w:spacing w:before="0" w:after="0" w:line="272" w:lineRule="exact"/>
        <w:ind w:left="646" w:right="0" w:hanging="360"/>
        <w:jc w:val="both"/>
        <w:rPr>
          <w:sz w:val="24"/>
        </w:rPr>
      </w:pPr>
      <w:r>
        <w:rPr>
          <w:sz w:val="24"/>
        </w:rPr>
        <w:t>View</w:t>
      </w:r>
      <w:r>
        <w:rPr>
          <w:spacing w:val="-2"/>
          <w:sz w:val="24"/>
        </w:rPr>
        <w:t xml:space="preserve"> </w:t>
      </w:r>
      <w:r>
        <w:rPr>
          <w:sz w:val="24"/>
        </w:rPr>
        <w:t>the</w:t>
      </w:r>
      <w:r>
        <w:rPr>
          <w:spacing w:val="-1"/>
          <w:sz w:val="24"/>
        </w:rPr>
        <w:t xml:space="preserve"> </w:t>
      </w:r>
      <w:r>
        <w:rPr>
          <w:sz w:val="24"/>
        </w:rPr>
        <w:t>reading</w:t>
      </w:r>
      <w:r>
        <w:rPr>
          <w:spacing w:val="-3"/>
          <w:sz w:val="24"/>
        </w:rPr>
        <w:t xml:space="preserve"> </w:t>
      </w:r>
      <w:r>
        <w:rPr>
          <w:sz w:val="24"/>
        </w:rPr>
        <w:t>on</w:t>
      </w:r>
      <w:r>
        <w:rPr>
          <w:spacing w:val="1"/>
          <w:sz w:val="24"/>
        </w:rPr>
        <w:t xml:space="preserve"> </w:t>
      </w:r>
      <w:r>
        <w:rPr>
          <w:sz w:val="24"/>
        </w:rPr>
        <w:t>the</w:t>
      </w:r>
      <w:r>
        <w:rPr>
          <w:spacing w:val="1"/>
          <w:sz w:val="24"/>
        </w:rPr>
        <w:t xml:space="preserve"> </w:t>
      </w:r>
      <w:r>
        <w:rPr>
          <w:sz w:val="24"/>
        </w:rPr>
        <w:t>display</w:t>
      </w:r>
      <w:r>
        <w:rPr>
          <w:spacing w:val="-5"/>
          <w:sz w:val="24"/>
        </w:rPr>
        <w:t xml:space="preserve"> </w:t>
      </w:r>
      <w:r>
        <w:rPr>
          <w:sz w:val="24"/>
        </w:rPr>
        <w:t>unit.</w:t>
      </w:r>
      <w:r>
        <w:rPr>
          <w:spacing w:val="1"/>
          <w:sz w:val="24"/>
        </w:rPr>
        <w:t xml:space="preserve"> </w:t>
      </w:r>
      <w:r>
        <w:rPr>
          <w:sz w:val="24"/>
        </w:rPr>
        <w:t>Be</w:t>
      </w:r>
      <w:r>
        <w:rPr>
          <w:spacing w:val="-1"/>
          <w:sz w:val="24"/>
        </w:rPr>
        <w:t xml:space="preserve"> </w:t>
      </w:r>
      <w:r>
        <w:rPr>
          <w:sz w:val="24"/>
        </w:rPr>
        <w:t>sure</w:t>
      </w:r>
      <w:r>
        <w:rPr>
          <w:spacing w:val="-2"/>
          <w:sz w:val="24"/>
        </w:rPr>
        <w:t xml:space="preserve"> </w:t>
      </w:r>
      <w:r>
        <w:rPr>
          <w:sz w:val="24"/>
        </w:rPr>
        <w:t>to note</w:t>
      </w:r>
      <w:r>
        <w:rPr>
          <w:spacing w:val="1"/>
          <w:sz w:val="24"/>
        </w:rPr>
        <w:t xml:space="preserve"> </w:t>
      </w:r>
      <w:r>
        <w:rPr>
          <w:sz w:val="24"/>
        </w:rPr>
        <w:t>the</w:t>
      </w:r>
      <w:r>
        <w:rPr>
          <w:spacing w:val="-1"/>
          <w:sz w:val="24"/>
        </w:rPr>
        <w:t xml:space="preserve"> </w:t>
      </w:r>
      <w:r>
        <w:rPr>
          <w:sz w:val="24"/>
        </w:rPr>
        <w:t>unit of</w:t>
      </w:r>
      <w:r>
        <w:rPr>
          <w:spacing w:val="1"/>
          <w:sz w:val="24"/>
        </w:rPr>
        <w:t xml:space="preserve"> </w:t>
      </w:r>
      <w:r>
        <w:rPr>
          <w:spacing w:val="-2"/>
          <w:sz w:val="24"/>
        </w:rPr>
        <w:t>measurement.</w:t>
      </w:r>
    </w:p>
    <w:p w14:paraId="5DA73D11">
      <w:pPr>
        <w:pStyle w:val="9"/>
        <w:numPr>
          <w:ilvl w:val="0"/>
          <w:numId w:val="2"/>
        </w:numPr>
        <w:tabs>
          <w:tab w:val="left" w:pos="646"/>
        </w:tabs>
        <w:spacing w:before="39" w:after="0" w:line="276" w:lineRule="auto"/>
        <w:ind w:left="646" w:right="519" w:hanging="361"/>
        <w:jc w:val="both"/>
        <w:rPr>
          <w:sz w:val="24"/>
        </w:rPr>
      </w:pPr>
      <w:r>
        <w:rPr>
          <w:sz w:val="24"/>
        </w:rPr>
        <w:t xml:space="preserve">After all the resistance readings are complete, turn the DMM off to prevent the battery from </w:t>
      </w:r>
      <w:r>
        <w:rPr>
          <w:spacing w:val="-2"/>
          <w:sz w:val="24"/>
        </w:rPr>
        <w:t>draining</w:t>
      </w:r>
    </w:p>
    <w:p w14:paraId="5617FA4A">
      <w:pPr>
        <w:pStyle w:val="9"/>
        <w:spacing w:after="0" w:line="276" w:lineRule="auto"/>
        <w:jc w:val="both"/>
        <w:rPr>
          <w:sz w:val="24"/>
        </w:rPr>
        <w:sectPr>
          <w:pgSz w:w="11930" w:h="16850"/>
          <w:pgMar w:top="1000" w:right="992" w:bottom="280" w:left="566" w:header="720" w:footer="720" w:gutter="0"/>
          <w:cols w:space="720" w:num="1"/>
        </w:sectPr>
      </w:pPr>
    </w:p>
    <w:p w14:paraId="127E93C7">
      <w:pPr>
        <w:pStyle w:val="5"/>
        <w:ind w:left="1343"/>
        <w:rPr>
          <w:sz w:val="20"/>
        </w:rPr>
      </w:pPr>
      <w:r>
        <w:rPr>
          <w:sz w:val="20"/>
        </w:rPr>
        <w:drawing>
          <wp:inline distT="0" distB="0" distL="0" distR="0">
            <wp:extent cx="4846955" cy="343789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4847445" cy="3438144"/>
                    </a:xfrm>
                    <a:prstGeom prst="rect">
                      <a:avLst/>
                    </a:prstGeom>
                  </pic:spPr>
                </pic:pic>
              </a:graphicData>
            </a:graphic>
          </wp:inline>
        </w:drawing>
      </w:r>
    </w:p>
    <w:p w14:paraId="1C6A5509">
      <w:pPr>
        <w:spacing w:before="102"/>
        <w:ind w:left="0" w:right="232" w:firstLine="0"/>
        <w:jc w:val="center"/>
        <w:rPr>
          <w:b/>
          <w:sz w:val="20"/>
        </w:rPr>
      </w:pPr>
      <w:r>
        <w:rPr>
          <w:b/>
          <w:sz w:val="20"/>
        </w:rPr>
        <w:t>Figure</w:t>
      </w:r>
      <w:r>
        <w:rPr>
          <w:b/>
          <w:spacing w:val="-4"/>
          <w:sz w:val="20"/>
        </w:rPr>
        <w:t xml:space="preserve"> </w:t>
      </w:r>
      <w:r>
        <w:rPr>
          <w:b/>
          <w:sz w:val="20"/>
        </w:rPr>
        <w:t>2</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resistance</w:t>
      </w:r>
    </w:p>
    <w:p w14:paraId="74B67C96">
      <w:pPr>
        <w:pStyle w:val="5"/>
        <w:spacing w:before="3"/>
        <w:rPr>
          <w:b/>
          <w:sz w:val="20"/>
        </w:rPr>
      </w:pPr>
    </w:p>
    <w:p w14:paraId="75089EE5">
      <w:pPr>
        <w:pStyle w:val="2"/>
      </w:pPr>
      <w:r>
        <w:t>Introduction</w:t>
      </w:r>
      <w:r>
        <w:rPr>
          <w:spacing w:val="-8"/>
        </w:rPr>
        <w:t xml:space="preserve"> </w:t>
      </w:r>
      <w:r>
        <w:t>to</w:t>
      </w:r>
      <w:r>
        <w:rPr>
          <w:spacing w:val="-7"/>
        </w:rPr>
        <w:t xml:space="preserve"> </w:t>
      </w:r>
      <w:r>
        <w:t>voltage</w:t>
      </w:r>
      <w:r>
        <w:rPr>
          <w:spacing w:val="-5"/>
        </w:rPr>
        <w:t xml:space="preserve"> </w:t>
      </w:r>
      <w:r>
        <w:rPr>
          <w:spacing w:val="-2"/>
        </w:rPr>
        <w:t>measurements</w:t>
      </w:r>
    </w:p>
    <w:p w14:paraId="48CE4A1A">
      <w:pPr>
        <w:pStyle w:val="5"/>
        <w:spacing w:before="22"/>
        <w:rPr>
          <w:b/>
          <w:sz w:val="28"/>
        </w:rPr>
      </w:pPr>
    </w:p>
    <w:p w14:paraId="5176AC75">
      <w:pPr>
        <w:pStyle w:val="5"/>
        <w:spacing w:line="276" w:lineRule="auto"/>
        <w:ind w:left="286" w:right="516"/>
        <w:jc w:val="both"/>
      </w:pPr>
      <w:r>
        <w:t>Voltage</w:t>
      </w:r>
      <w:r>
        <w:rPr>
          <w:spacing w:val="-6"/>
        </w:rPr>
        <w:t xml:space="preserve"> </w:t>
      </w:r>
      <w:r>
        <w:t>measurements</w:t>
      </w:r>
      <w:r>
        <w:rPr>
          <w:spacing w:val="-2"/>
        </w:rPr>
        <w:t xml:space="preserve"> </w:t>
      </w:r>
      <w:r>
        <w:t>are</w:t>
      </w:r>
      <w:r>
        <w:rPr>
          <w:spacing w:val="-6"/>
        </w:rPr>
        <w:t xml:space="preserve"> </w:t>
      </w:r>
      <w:r>
        <w:t>very</w:t>
      </w:r>
      <w:r>
        <w:rPr>
          <w:spacing w:val="-7"/>
        </w:rPr>
        <w:t xml:space="preserve"> </w:t>
      </w:r>
      <w:r>
        <w:t>easy</w:t>
      </w:r>
      <w:r>
        <w:rPr>
          <w:spacing w:val="-9"/>
        </w:rPr>
        <w:t xml:space="preserve"> </w:t>
      </w:r>
      <w:r>
        <w:t>to</w:t>
      </w:r>
      <w:r>
        <w:rPr>
          <w:spacing w:val="-2"/>
        </w:rPr>
        <w:t xml:space="preserve"> </w:t>
      </w:r>
      <w:r>
        <w:t>make</w:t>
      </w:r>
      <w:r>
        <w:rPr>
          <w:spacing w:val="-4"/>
        </w:rPr>
        <w:t xml:space="preserve"> </w:t>
      </w:r>
      <w:r>
        <w:t>with</w:t>
      </w:r>
      <w:r>
        <w:rPr>
          <w:spacing w:val="-4"/>
        </w:rPr>
        <w:t xml:space="preserve"> </w:t>
      </w:r>
      <w:r>
        <w:t>a</w:t>
      </w:r>
      <w:r>
        <w:rPr>
          <w:spacing w:val="-6"/>
        </w:rPr>
        <w:t xml:space="preserve"> </w:t>
      </w:r>
      <w:r>
        <w:t>DMM.</w:t>
      </w:r>
      <w:r>
        <w:rPr>
          <w:spacing w:val="-5"/>
        </w:rPr>
        <w:t xml:space="preserve"> </w:t>
      </w:r>
      <w:r>
        <w:t>On</w:t>
      </w:r>
      <w:r>
        <w:rPr>
          <w:spacing w:val="-5"/>
        </w:rPr>
        <w:t xml:space="preserve"> </w:t>
      </w:r>
      <w:r>
        <w:t>meters</w:t>
      </w:r>
      <w:r>
        <w:rPr>
          <w:spacing w:val="-5"/>
        </w:rPr>
        <w:t xml:space="preserve"> </w:t>
      </w:r>
      <w:r>
        <w:t>with</w:t>
      </w:r>
      <w:r>
        <w:rPr>
          <w:spacing w:val="-2"/>
        </w:rPr>
        <w:t xml:space="preserve"> </w:t>
      </w:r>
      <w:r>
        <w:t>manual</w:t>
      </w:r>
      <w:r>
        <w:rPr>
          <w:spacing w:val="-4"/>
        </w:rPr>
        <w:t xml:space="preserve"> </w:t>
      </w:r>
      <w:r>
        <w:t>range</w:t>
      </w:r>
      <w:r>
        <w:rPr>
          <w:spacing w:val="-6"/>
        </w:rPr>
        <w:t xml:space="preserve"> </w:t>
      </w:r>
      <w:r>
        <w:t>selection, start with a value one setting higher than expected. An auto range DMM will automatically select the range based on the voltage present. Figure 4 shows the process.</w:t>
      </w:r>
    </w:p>
    <w:p w14:paraId="1020CE9C">
      <w:pPr>
        <w:pStyle w:val="5"/>
        <w:spacing w:before="30"/>
      </w:pPr>
    </w:p>
    <w:p w14:paraId="296F70A5">
      <w:pPr>
        <w:spacing w:before="0"/>
        <w:ind w:left="286" w:right="0" w:firstLine="0"/>
        <w:jc w:val="left"/>
        <w:rPr>
          <w:b/>
          <w:sz w:val="24"/>
        </w:rPr>
      </w:pPr>
      <w:r>
        <w:rPr>
          <w:b/>
          <w:spacing w:val="-2"/>
          <w:sz w:val="24"/>
        </w:rPr>
        <w:t>Note:</w:t>
      </w:r>
    </w:p>
    <w:p w14:paraId="372BB2FE">
      <w:pPr>
        <w:pStyle w:val="5"/>
        <w:spacing w:before="60"/>
        <w:rPr>
          <w:b/>
        </w:rPr>
      </w:pPr>
    </w:p>
    <w:p w14:paraId="2620C3C0">
      <w:pPr>
        <w:pStyle w:val="5"/>
        <w:ind w:left="286"/>
      </w:pPr>
      <w:r>
        <w:t xml:space="preserve">1/ 1000 </w:t>
      </w:r>
      <w:r>
        <w:rPr>
          <w:spacing w:val="-2"/>
        </w:rPr>
        <w:t>V=1mV</w:t>
      </w:r>
    </w:p>
    <w:p w14:paraId="663C4BAF">
      <w:pPr>
        <w:pStyle w:val="5"/>
        <w:spacing w:before="65"/>
      </w:pPr>
    </w:p>
    <w:p w14:paraId="5BEF4260">
      <w:pPr>
        <w:pStyle w:val="5"/>
        <w:ind w:left="286"/>
      </w:pPr>
      <w:r>
        <w:t xml:space="preserve">1000 </w:t>
      </w:r>
      <w:r>
        <w:rPr>
          <w:spacing w:val="-2"/>
        </w:rPr>
        <w:t>V=1kV</w:t>
      </w:r>
    </w:p>
    <w:p w14:paraId="0CFEAB54">
      <w:pPr>
        <w:pStyle w:val="5"/>
        <w:spacing w:before="72"/>
      </w:pPr>
    </w:p>
    <w:p w14:paraId="14770857">
      <w:pPr>
        <w:spacing w:before="0"/>
        <w:ind w:left="286" w:right="0" w:firstLine="0"/>
        <w:jc w:val="left"/>
        <w:rPr>
          <w:b/>
          <w:sz w:val="24"/>
        </w:rPr>
      </w:pPr>
      <w:r>
        <w:rPr>
          <w:b/>
          <w:sz w:val="24"/>
        </w:rPr>
        <w:t>Follow</w:t>
      </w:r>
      <w:r>
        <w:rPr>
          <w:b/>
          <w:spacing w:val="-3"/>
          <w:sz w:val="24"/>
        </w:rPr>
        <w:t xml:space="preserve"> </w:t>
      </w:r>
      <w:r>
        <w:rPr>
          <w:b/>
          <w:sz w:val="24"/>
        </w:rPr>
        <w:t>these</w:t>
      </w:r>
      <w:r>
        <w:rPr>
          <w:b/>
          <w:spacing w:val="-4"/>
          <w:sz w:val="24"/>
        </w:rPr>
        <w:t xml:space="preserve"> </w:t>
      </w:r>
      <w:r>
        <w:rPr>
          <w:b/>
          <w:sz w:val="24"/>
        </w:rPr>
        <w:t>steps</w:t>
      </w:r>
      <w:r>
        <w:rPr>
          <w:b/>
          <w:spacing w:val="-1"/>
          <w:sz w:val="24"/>
        </w:rPr>
        <w:t xml:space="preserve"> </w:t>
      </w:r>
      <w:r>
        <w:rPr>
          <w:b/>
          <w:sz w:val="24"/>
        </w:rPr>
        <w:t>to</w:t>
      </w:r>
      <w:r>
        <w:rPr>
          <w:b/>
          <w:spacing w:val="-1"/>
          <w:sz w:val="24"/>
        </w:rPr>
        <w:t xml:space="preserve"> </w:t>
      </w:r>
      <w:r>
        <w:rPr>
          <w:b/>
          <w:sz w:val="24"/>
        </w:rPr>
        <w:t>measure</w:t>
      </w:r>
      <w:r>
        <w:rPr>
          <w:b/>
          <w:spacing w:val="-2"/>
          <w:sz w:val="24"/>
        </w:rPr>
        <w:t xml:space="preserve"> voltage:</w:t>
      </w:r>
    </w:p>
    <w:p w14:paraId="553FA40D">
      <w:pPr>
        <w:pStyle w:val="5"/>
        <w:spacing w:before="61"/>
        <w:rPr>
          <w:b/>
        </w:rPr>
      </w:pPr>
    </w:p>
    <w:p w14:paraId="3F22641E">
      <w:pPr>
        <w:pStyle w:val="9"/>
        <w:numPr>
          <w:ilvl w:val="0"/>
          <w:numId w:val="3"/>
        </w:numPr>
        <w:tabs>
          <w:tab w:val="left" w:pos="646"/>
        </w:tabs>
        <w:spacing w:before="0" w:after="0" w:line="240" w:lineRule="auto"/>
        <w:ind w:left="646" w:right="0" w:hanging="360"/>
        <w:jc w:val="left"/>
        <w:rPr>
          <w:sz w:val="24"/>
        </w:rPr>
      </w:pPr>
      <w:r>
        <w:rPr>
          <w:sz w:val="24"/>
        </w:rPr>
        <w:t>Select</w:t>
      </w:r>
      <w:r>
        <w:rPr>
          <w:spacing w:val="-3"/>
          <w:sz w:val="24"/>
        </w:rPr>
        <w:t xml:space="preserve"> </w:t>
      </w:r>
      <w:r>
        <w:rPr>
          <w:sz w:val="24"/>
        </w:rPr>
        <w:t>the</w:t>
      </w:r>
      <w:r>
        <w:rPr>
          <w:spacing w:val="-1"/>
          <w:sz w:val="24"/>
        </w:rPr>
        <w:t xml:space="preserve"> </w:t>
      </w:r>
      <w:r>
        <w:rPr>
          <w:sz w:val="24"/>
        </w:rPr>
        <w:t>DC</w:t>
      </w:r>
      <w:r>
        <w:rPr>
          <w:spacing w:val="-1"/>
          <w:sz w:val="24"/>
        </w:rPr>
        <w:t xml:space="preserve"> </w:t>
      </w:r>
      <w:r>
        <w:rPr>
          <w:sz w:val="24"/>
        </w:rPr>
        <w:t>or AC</w:t>
      </w:r>
      <w:r>
        <w:rPr>
          <w:spacing w:val="-1"/>
          <w:sz w:val="24"/>
        </w:rPr>
        <w:t xml:space="preserve"> </w:t>
      </w:r>
      <w:r>
        <w:rPr>
          <w:sz w:val="24"/>
        </w:rPr>
        <w:t>volts function</w:t>
      </w:r>
      <w:r>
        <w:rPr>
          <w:spacing w:val="-1"/>
          <w:sz w:val="24"/>
        </w:rPr>
        <w:t xml:space="preserve"> </w:t>
      </w:r>
      <w:r>
        <w:rPr>
          <w:sz w:val="24"/>
        </w:rPr>
        <w:t>by</w:t>
      </w:r>
      <w:r>
        <w:rPr>
          <w:spacing w:val="-5"/>
          <w:sz w:val="24"/>
        </w:rPr>
        <w:t xml:space="preserve"> </w:t>
      </w:r>
      <w:r>
        <w:rPr>
          <w:sz w:val="24"/>
        </w:rPr>
        <w:t>turning</w:t>
      </w:r>
      <w:r>
        <w:rPr>
          <w:spacing w:val="-3"/>
          <w:sz w:val="24"/>
        </w:rPr>
        <w:t xml:space="preserve"> </w:t>
      </w:r>
      <w:r>
        <w:rPr>
          <w:sz w:val="24"/>
        </w:rPr>
        <w:t>the function switch</w:t>
      </w:r>
      <w:r>
        <w:rPr>
          <w:spacing w:val="-1"/>
          <w:sz w:val="24"/>
        </w:rPr>
        <w:t xml:space="preserve"> </w:t>
      </w:r>
      <w:r>
        <w:rPr>
          <w:sz w:val="24"/>
        </w:rPr>
        <w:t>to DC</w:t>
      </w:r>
      <w:r>
        <w:rPr>
          <w:spacing w:val="-1"/>
          <w:sz w:val="24"/>
        </w:rPr>
        <w:t xml:space="preserve"> </w:t>
      </w:r>
      <w:r>
        <w:rPr>
          <w:sz w:val="24"/>
        </w:rPr>
        <w:t xml:space="preserve">or AC </w:t>
      </w:r>
      <w:r>
        <w:rPr>
          <w:spacing w:val="-2"/>
          <w:sz w:val="24"/>
        </w:rPr>
        <w:t>volts.</w:t>
      </w:r>
    </w:p>
    <w:p w14:paraId="788EB71A">
      <w:pPr>
        <w:pStyle w:val="9"/>
        <w:numPr>
          <w:ilvl w:val="0"/>
          <w:numId w:val="3"/>
        </w:numPr>
        <w:tabs>
          <w:tab w:val="left" w:pos="646"/>
        </w:tabs>
        <w:spacing w:before="41" w:after="0" w:line="240" w:lineRule="auto"/>
        <w:ind w:left="646" w:right="0" w:hanging="360"/>
        <w:jc w:val="left"/>
        <w:rPr>
          <w:sz w:val="24"/>
        </w:rPr>
      </w:pPr>
      <w:r>
        <w:rPr>
          <w:sz w:val="24"/>
        </w:rPr>
        <w:t>Plug</w:t>
      </w:r>
      <w:r>
        <w:rPr>
          <w:spacing w:val="-3"/>
          <w:sz w:val="24"/>
        </w:rPr>
        <w:t xml:space="preserve"> </w:t>
      </w:r>
      <w:r>
        <w:rPr>
          <w:sz w:val="24"/>
        </w:rPr>
        <w:t>the</w:t>
      </w:r>
      <w:r>
        <w:rPr>
          <w:spacing w:val="-1"/>
          <w:sz w:val="24"/>
        </w:rPr>
        <w:t xml:space="preserve"> </w:t>
      </w:r>
      <w:r>
        <w:rPr>
          <w:sz w:val="24"/>
        </w:rPr>
        <w:t>test</w:t>
      </w:r>
      <w:r>
        <w:rPr>
          <w:spacing w:val="-1"/>
          <w:sz w:val="24"/>
        </w:rPr>
        <w:t xml:space="preserve"> </w:t>
      </w:r>
      <w:r>
        <w:rPr>
          <w:sz w:val="24"/>
        </w:rPr>
        <w:t>probes</w:t>
      </w:r>
      <w:r>
        <w:rPr>
          <w:spacing w:val="-1"/>
          <w:sz w:val="24"/>
        </w:rPr>
        <w:t xml:space="preserve"> </w:t>
      </w:r>
      <w:r>
        <w:rPr>
          <w:sz w:val="24"/>
        </w:rPr>
        <w:t>into</w:t>
      </w:r>
      <w:r>
        <w:rPr>
          <w:spacing w:val="-1"/>
          <w:sz w:val="24"/>
        </w:rPr>
        <w:t xml:space="preserve"> </w:t>
      </w:r>
      <w:r>
        <w:rPr>
          <w:sz w:val="24"/>
        </w:rPr>
        <w:t>the</w:t>
      </w:r>
      <w:r>
        <w:rPr>
          <w:spacing w:val="-1"/>
          <w:sz w:val="24"/>
        </w:rPr>
        <w:t xml:space="preserve"> </w:t>
      </w:r>
      <w:r>
        <w:rPr>
          <w:sz w:val="24"/>
        </w:rPr>
        <w:t>appropriate</w:t>
      </w:r>
      <w:r>
        <w:rPr>
          <w:spacing w:val="-1"/>
          <w:sz w:val="24"/>
        </w:rPr>
        <w:t xml:space="preserve"> </w:t>
      </w:r>
      <w:r>
        <w:rPr>
          <w:sz w:val="24"/>
        </w:rPr>
        <w:t>probe</w:t>
      </w:r>
      <w:r>
        <w:rPr>
          <w:spacing w:val="-1"/>
          <w:sz w:val="24"/>
        </w:rPr>
        <w:t xml:space="preserve"> </w:t>
      </w:r>
      <w:r>
        <w:rPr>
          <w:spacing w:val="-2"/>
          <w:sz w:val="24"/>
        </w:rPr>
        <w:t>jacks.</w:t>
      </w:r>
    </w:p>
    <w:p w14:paraId="2B150370">
      <w:pPr>
        <w:pStyle w:val="9"/>
        <w:numPr>
          <w:ilvl w:val="0"/>
          <w:numId w:val="3"/>
        </w:numPr>
        <w:tabs>
          <w:tab w:val="left" w:pos="646"/>
        </w:tabs>
        <w:spacing w:before="40" w:after="0" w:line="240" w:lineRule="auto"/>
        <w:ind w:left="646" w:right="0" w:hanging="360"/>
        <w:jc w:val="left"/>
        <w:rPr>
          <w:sz w:val="24"/>
        </w:rPr>
      </w:pPr>
      <w:r>
        <w:rPr>
          <w:sz w:val="24"/>
        </w:rPr>
        <w:t>Connect</w:t>
      </w:r>
      <w:r>
        <w:rPr>
          <w:spacing w:val="-1"/>
          <w:sz w:val="24"/>
        </w:rPr>
        <w:t xml:space="preserve"> </w:t>
      </w:r>
      <w:r>
        <w:rPr>
          <w:sz w:val="24"/>
        </w:rPr>
        <w:t>the</w:t>
      </w:r>
      <w:r>
        <w:rPr>
          <w:spacing w:val="-1"/>
          <w:sz w:val="24"/>
        </w:rPr>
        <w:t xml:space="preserve"> </w:t>
      </w:r>
      <w:r>
        <w:rPr>
          <w:sz w:val="24"/>
        </w:rPr>
        <w:t>tips of</w:t>
      </w:r>
      <w:r>
        <w:rPr>
          <w:spacing w:val="-1"/>
          <w:sz w:val="24"/>
        </w:rPr>
        <w:t xml:space="preserve"> </w:t>
      </w:r>
      <w:r>
        <w:rPr>
          <w:sz w:val="24"/>
        </w:rPr>
        <w:t>the</w:t>
      </w:r>
      <w:r>
        <w:rPr>
          <w:spacing w:val="-1"/>
          <w:sz w:val="24"/>
        </w:rPr>
        <w:t xml:space="preserve"> </w:t>
      </w:r>
      <w:r>
        <w:rPr>
          <w:sz w:val="24"/>
        </w:rPr>
        <w:t>probes across</w:t>
      </w:r>
      <w:r>
        <w:rPr>
          <w:spacing w:val="-1"/>
          <w:sz w:val="24"/>
        </w:rPr>
        <w:t xml:space="preserve"> </w:t>
      </w:r>
      <w:r>
        <w:rPr>
          <w:sz w:val="24"/>
        </w:rPr>
        <w:t>the source</w:t>
      </w:r>
      <w:r>
        <w:rPr>
          <w:spacing w:val="-1"/>
          <w:sz w:val="24"/>
        </w:rPr>
        <w:t xml:space="preserve"> </w:t>
      </w:r>
      <w:r>
        <w:rPr>
          <w:sz w:val="24"/>
        </w:rPr>
        <w:t>or</w:t>
      </w:r>
      <w:r>
        <w:rPr>
          <w:spacing w:val="1"/>
          <w:sz w:val="24"/>
        </w:rPr>
        <w:t xml:space="preserve"> </w:t>
      </w:r>
      <w:r>
        <w:rPr>
          <w:spacing w:val="-2"/>
          <w:sz w:val="24"/>
        </w:rPr>
        <w:t>load.</w:t>
      </w:r>
    </w:p>
    <w:p w14:paraId="5F6B3E7C">
      <w:pPr>
        <w:pStyle w:val="9"/>
        <w:numPr>
          <w:ilvl w:val="0"/>
          <w:numId w:val="3"/>
        </w:numPr>
        <w:tabs>
          <w:tab w:val="left" w:pos="646"/>
        </w:tabs>
        <w:spacing w:before="44" w:after="0" w:line="276" w:lineRule="auto"/>
        <w:ind w:left="646" w:right="519" w:hanging="361"/>
        <w:jc w:val="left"/>
        <w:rPr>
          <w:sz w:val="24"/>
        </w:rPr>
      </w:pPr>
      <w:r>
        <w:rPr>
          <w:sz w:val="24"/>
        </w:rPr>
        <w:t>View</w:t>
      </w:r>
      <w:r>
        <w:rPr>
          <w:spacing w:val="-2"/>
          <w:sz w:val="24"/>
        </w:rPr>
        <w:t xml:space="preserve"> </w:t>
      </w:r>
      <w:r>
        <w:rPr>
          <w:sz w:val="24"/>
        </w:rPr>
        <w:t>the</w:t>
      </w:r>
      <w:r>
        <w:rPr>
          <w:spacing w:val="-3"/>
          <w:sz w:val="24"/>
        </w:rPr>
        <w:t xml:space="preserve"> </w:t>
      </w:r>
      <w:r>
        <w:rPr>
          <w:sz w:val="24"/>
        </w:rPr>
        <w:t>reading</w:t>
      </w:r>
      <w:r>
        <w:rPr>
          <w:spacing w:val="-5"/>
          <w:sz w:val="24"/>
        </w:rPr>
        <w:t xml:space="preserve"> </w:t>
      </w:r>
      <w:r>
        <w:rPr>
          <w:sz w:val="24"/>
        </w:rPr>
        <w:t>on</w:t>
      </w:r>
      <w:r>
        <w:rPr>
          <w:spacing w:val="-2"/>
          <w:sz w:val="24"/>
        </w:rPr>
        <w:t xml:space="preserve"> </w:t>
      </w:r>
      <w:r>
        <w:rPr>
          <w:sz w:val="24"/>
        </w:rPr>
        <w:t>the</w:t>
      </w:r>
      <w:r>
        <w:rPr>
          <w:spacing w:val="-1"/>
          <w:sz w:val="24"/>
        </w:rPr>
        <w:t xml:space="preserve"> </w:t>
      </w:r>
      <w:r>
        <w:rPr>
          <w:sz w:val="24"/>
        </w:rPr>
        <w:t>display</w:t>
      </w:r>
      <w:r>
        <w:rPr>
          <w:spacing w:val="-7"/>
          <w:sz w:val="24"/>
        </w:rPr>
        <w:t xml:space="preserve"> </w:t>
      </w:r>
      <w:r>
        <w:rPr>
          <w:sz w:val="24"/>
        </w:rPr>
        <w:t>unit.</w:t>
      </w:r>
      <w:r>
        <w:rPr>
          <w:spacing w:val="-2"/>
          <w:sz w:val="24"/>
        </w:rPr>
        <w:t xml:space="preserve"> </w:t>
      </w:r>
      <w:r>
        <w:rPr>
          <w:sz w:val="24"/>
        </w:rPr>
        <w:t>Be</w:t>
      </w:r>
      <w:r>
        <w:rPr>
          <w:spacing w:val="-3"/>
          <w:sz w:val="24"/>
        </w:rPr>
        <w:t xml:space="preserve"> </w:t>
      </w:r>
      <w:r>
        <w:rPr>
          <w:sz w:val="24"/>
        </w:rPr>
        <w:t>sure</w:t>
      </w:r>
      <w:r>
        <w:rPr>
          <w:spacing w:val="-4"/>
          <w:sz w:val="24"/>
        </w:rPr>
        <w:t xml:space="preserve"> </w:t>
      </w:r>
      <w:r>
        <w:rPr>
          <w:sz w:val="24"/>
        </w:rPr>
        <w:t>to</w:t>
      </w:r>
      <w:r>
        <w:rPr>
          <w:spacing w:val="-2"/>
          <w:sz w:val="24"/>
        </w:rPr>
        <w:t xml:space="preserve"> </w:t>
      </w:r>
      <w:r>
        <w:rPr>
          <w:sz w:val="24"/>
        </w:rPr>
        <w:t>note</w:t>
      </w:r>
      <w:r>
        <w:rPr>
          <w:spacing w:val="-2"/>
          <w:sz w:val="24"/>
        </w:rPr>
        <w:t xml:space="preserve"> </w:t>
      </w:r>
      <w:r>
        <w:rPr>
          <w:sz w:val="24"/>
        </w:rPr>
        <w:t>the</w:t>
      </w:r>
      <w:r>
        <w:rPr>
          <w:spacing w:val="-3"/>
          <w:sz w:val="24"/>
        </w:rPr>
        <w:t xml:space="preserve"> </w:t>
      </w:r>
      <w:r>
        <w:rPr>
          <w:sz w:val="24"/>
        </w:rPr>
        <w:t>unit</w:t>
      </w:r>
      <w:r>
        <w:rPr>
          <w:spacing w:val="-2"/>
          <w:sz w:val="24"/>
        </w:rPr>
        <w:t xml:space="preserve"> </w:t>
      </w:r>
      <w:r>
        <w:rPr>
          <w:sz w:val="24"/>
        </w:rPr>
        <w:t>of</w:t>
      </w:r>
      <w:r>
        <w:rPr>
          <w:spacing w:val="-2"/>
          <w:sz w:val="24"/>
        </w:rPr>
        <w:t xml:space="preserve"> </w:t>
      </w:r>
      <w:r>
        <w:rPr>
          <w:sz w:val="24"/>
        </w:rPr>
        <w:t>measurement. If you</w:t>
      </w:r>
      <w:r>
        <w:rPr>
          <w:spacing w:val="-2"/>
          <w:sz w:val="24"/>
        </w:rPr>
        <w:t xml:space="preserve"> </w:t>
      </w:r>
      <w:r>
        <w:rPr>
          <w:sz w:val="24"/>
        </w:rPr>
        <w:t>are</w:t>
      </w:r>
      <w:r>
        <w:rPr>
          <w:spacing w:val="-3"/>
          <w:sz w:val="24"/>
        </w:rPr>
        <w:t xml:space="preserve"> </w:t>
      </w:r>
      <w:r>
        <w:rPr>
          <w:sz w:val="24"/>
        </w:rPr>
        <w:t>testing DC voltage and a negative sign appears in the display, the polarity of your probes is incorrect and needs to be reversed.</w:t>
      </w:r>
    </w:p>
    <w:p w14:paraId="0654AE04">
      <w:pPr>
        <w:pStyle w:val="9"/>
        <w:spacing w:after="0" w:line="276" w:lineRule="auto"/>
        <w:jc w:val="left"/>
        <w:rPr>
          <w:sz w:val="24"/>
        </w:rPr>
        <w:sectPr>
          <w:pgSz w:w="11930" w:h="16850"/>
          <w:pgMar w:top="1220" w:right="992" w:bottom="280" w:left="566" w:header="720" w:footer="720" w:gutter="0"/>
          <w:cols w:space="720" w:num="1"/>
        </w:sectPr>
      </w:pPr>
    </w:p>
    <w:p w14:paraId="1E2493A8">
      <w:pPr>
        <w:pStyle w:val="5"/>
        <w:ind w:left="1650"/>
        <w:rPr>
          <w:sz w:val="20"/>
        </w:rPr>
      </w:pPr>
      <w:r>
        <w:rPr>
          <w:sz w:val="20"/>
        </w:rPr>
        <w:drawing>
          <wp:inline distT="0" distB="0" distL="0" distR="0">
            <wp:extent cx="4437380" cy="317055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4437407" cy="3170967"/>
                    </a:xfrm>
                    <a:prstGeom prst="rect">
                      <a:avLst/>
                    </a:prstGeom>
                  </pic:spPr>
                </pic:pic>
              </a:graphicData>
            </a:graphic>
          </wp:inline>
        </w:drawing>
      </w:r>
    </w:p>
    <w:p w14:paraId="0A05E790">
      <w:pPr>
        <w:pStyle w:val="5"/>
        <w:rPr>
          <w:sz w:val="20"/>
        </w:rPr>
      </w:pPr>
    </w:p>
    <w:p w14:paraId="27B1C174">
      <w:pPr>
        <w:pStyle w:val="5"/>
        <w:spacing w:before="14"/>
        <w:rPr>
          <w:sz w:val="20"/>
        </w:rPr>
      </w:pPr>
    </w:p>
    <w:p w14:paraId="00EF9F51">
      <w:pPr>
        <w:spacing w:before="0"/>
        <w:ind w:left="0" w:right="226" w:firstLine="0"/>
        <w:jc w:val="center"/>
        <w:rPr>
          <w:b/>
          <w:sz w:val="20"/>
        </w:rPr>
      </w:pPr>
      <w:r>
        <w:rPr>
          <w:b/>
          <w:sz w:val="20"/>
        </w:rPr>
        <w:t>Figure</w:t>
      </w:r>
      <w:r>
        <w:rPr>
          <w:b/>
          <w:spacing w:val="-4"/>
          <w:sz w:val="20"/>
        </w:rPr>
        <w:t xml:space="preserve"> </w:t>
      </w:r>
      <w:r>
        <w:rPr>
          <w:b/>
          <w:sz w:val="20"/>
        </w:rPr>
        <w:t>3</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voltage</w:t>
      </w:r>
    </w:p>
    <w:p w14:paraId="5EACC23D">
      <w:pPr>
        <w:pStyle w:val="5"/>
        <w:spacing w:before="1"/>
        <w:rPr>
          <w:b/>
          <w:sz w:val="20"/>
        </w:rPr>
      </w:pPr>
    </w:p>
    <w:p w14:paraId="7EA96F02">
      <w:pPr>
        <w:pStyle w:val="2"/>
        <w:jc w:val="both"/>
      </w:pPr>
      <w:r>
        <w:t>Introduction</w:t>
      </w:r>
      <w:r>
        <w:rPr>
          <w:spacing w:val="-7"/>
        </w:rPr>
        <w:t xml:space="preserve"> </w:t>
      </w:r>
      <w:r>
        <w:t>to</w:t>
      </w:r>
      <w:r>
        <w:rPr>
          <w:spacing w:val="-5"/>
        </w:rPr>
        <w:t xml:space="preserve"> </w:t>
      </w:r>
      <w:r>
        <w:t>current</w:t>
      </w:r>
      <w:r>
        <w:rPr>
          <w:spacing w:val="-4"/>
        </w:rPr>
        <w:t xml:space="preserve"> </w:t>
      </w:r>
      <w:r>
        <w:rPr>
          <w:spacing w:val="-2"/>
        </w:rPr>
        <w:t>measurements</w:t>
      </w:r>
    </w:p>
    <w:p w14:paraId="3B03D37C">
      <w:pPr>
        <w:pStyle w:val="5"/>
        <w:spacing w:before="14"/>
        <w:rPr>
          <w:b/>
          <w:sz w:val="28"/>
        </w:rPr>
      </w:pPr>
    </w:p>
    <w:p w14:paraId="011CC815">
      <w:pPr>
        <w:spacing w:before="0" w:line="276" w:lineRule="auto"/>
        <w:ind w:left="286" w:right="516" w:firstLine="0"/>
        <w:jc w:val="both"/>
        <w:rPr>
          <w:sz w:val="22"/>
        </w:rPr>
      </w:pPr>
      <w:r>
        <w:rPr>
          <w:sz w:val="22"/>
        </w:rPr>
        <w:t>As you have seen, the placement of meter leads for voltage measurements is straightforward. The leads are simply</w:t>
      </w:r>
      <w:r>
        <w:rPr>
          <w:spacing w:val="-6"/>
          <w:sz w:val="22"/>
        </w:rPr>
        <w:t xml:space="preserve"> </w:t>
      </w:r>
      <w:r>
        <w:rPr>
          <w:sz w:val="22"/>
        </w:rPr>
        <w:t>connected</w:t>
      </w:r>
      <w:r>
        <w:rPr>
          <w:spacing w:val="-4"/>
          <w:sz w:val="22"/>
        </w:rPr>
        <w:t xml:space="preserve"> </w:t>
      </w:r>
      <w:r>
        <w:rPr>
          <w:sz w:val="22"/>
        </w:rPr>
        <w:t>across,</w:t>
      </w:r>
      <w:r>
        <w:rPr>
          <w:spacing w:val="-4"/>
          <w:sz w:val="22"/>
        </w:rPr>
        <w:t xml:space="preserve"> </w:t>
      </w:r>
      <w:r>
        <w:rPr>
          <w:sz w:val="22"/>
        </w:rPr>
        <w:t>or</w:t>
      </w:r>
      <w:r>
        <w:rPr>
          <w:spacing w:val="-5"/>
          <w:sz w:val="22"/>
        </w:rPr>
        <w:t xml:space="preserve"> </w:t>
      </w:r>
      <w:r>
        <w:rPr>
          <w:sz w:val="22"/>
        </w:rPr>
        <w:t>in</w:t>
      </w:r>
      <w:r>
        <w:rPr>
          <w:spacing w:val="-4"/>
          <w:sz w:val="22"/>
        </w:rPr>
        <w:t xml:space="preserve"> </w:t>
      </w:r>
      <w:r>
        <w:rPr>
          <w:sz w:val="22"/>
        </w:rPr>
        <w:t>parallel</w:t>
      </w:r>
      <w:r>
        <w:rPr>
          <w:spacing w:val="-3"/>
          <w:sz w:val="22"/>
        </w:rPr>
        <w:t xml:space="preserve"> </w:t>
      </w:r>
      <w:r>
        <w:rPr>
          <w:sz w:val="22"/>
        </w:rPr>
        <w:t>with,</w:t>
      </w:r>
      <w:r>
        <w:rPr>
          <w:spacing w:val="-6"/>
          <w:sz w:val="22"/>
        </w:rPr>
        <w:t xml:space="preserve"> </w:t>
      </w:r>
      <w:r>
        <w:rPr>
          <w:sz w:val="22"/>
        </w:rPr>
        <w:t>the</w:t>
      </w:r>
      <w:r>
        <w:rPr>
          <w:spacing w:val="-3"/>
          <w:sz w:val="22"/>
        </w:rPr>
        <w:t xml:space="preserve"> </w:t>
      </w:r>
      <w:r>
        <w:rPr>
          <w:sz w:val="22"/>
        </w:rPr>
        <w:t>points</w:t>
      </w:r>
      <w:r>
        <w:rPr>
          <w:spacing w:val="-5"/>
          <w:sz w:val="22"/>
        </w:rPr>
        <w:t xml:space="preserve"> </w:t>
      </w:r>
      <w:r>
        <w:rPr>
          <w:sz w:val="22"/>
        </w:rPr>
        <w:t>of</w:t>
      </w:r>
      <w:r>
        <w:rPr>
          <w:spacing w:val="-3"/>
          <w:sz w:val="22"/>
        </w:rPr>
        <w:t xml:space="preserve"> </w:t>
      </w:r>
      <w:r>
        <w:rPr>
          <w:sz w:val="22"/>
        </w:rPr>
        <w:t>voltage</w:t>
      </w:r>
      <w:r>
        <w:rPr>
          <w:spacing w:val="-3"/>
          <w:sz w:val="22"/>
        </w:rPr>
        <w:t xml:space="preserve"> </w:t>
      </w:r>
      <w:r>
        <w:rPr>
          <w:sz w:val="22"/>
        </w:rPr>
        <w:t>to</w:t>
      </w:r>
      <w:r>
        <w:rPr>
          <w:spacing w:val="-4"/>
          <w:sz w:val="22"/>
        </w:rPr>
        <w:t xml:space="preserve"> </w:t>
      </w:r>
      <w:r>
        <w:rPr>
          <w:sz w:val="22"/>
        </w:rPr>
        <w:t>be</w:t>
      </w:r>
      <w:r>
        <w:rPr>
          <w:spacing w:val="-3"/>
          <w:sz w:val="22"/>
        </w:rPr>
        <w:t xml:space="preserve"> </w:t>
      </w:r>
      <w:r>
        <w:rPr>
          <w:sz w:val="22"/>
        </w:rPr>
        <w:t>measured.</w:t>
      </w:r>
      <w:r>
        <w:rPr>
          <w:spacing w:val="-6"/>
          <w:sz w:val="22"/>
        </w:rPr>
        <w:t xml:space="preserve"> </w:t>
      </w:r>
      <w:r>
        <w:rPr>
          <w:sz w:val="22"/>
        </w:rPr>
        <w:t>For</w:t>
      </w:r>
      <w:r>
        <w:rPr>
          <w:spacing w:val="-3"/>
          <w:sz w:val="22"/>
        </w:rPr>
        <w:t xml:space="preserve"> </w:t>
      </w:r>
      <w:r>
        <w:rPr>
          <w:sz w:val="22"/>
        </w:rPr>
        <w:t>current</w:t>
      </w:r>
      <w:r>
        <w:rPr>
          <w:spacing w:val="-3"/>
          <w:sz w:val="22"/>
        </w:rPr>
        <w:t xml:space="preserve"> </w:t>
      </w:r>
      <w:r>
        <w:rPr>
          <w:sz w:val="22"/>
        </w:rPr>
        <w:t>measurements, however, the process is slightly more complex.</w:t>
      </w:r>
    </w:p>
    <w:p w14:paraId="00C95BB2">
      <w:pPr>
        <w:spacing w:before="0" w:line="276" w:lineRule="auto"/>
        <w:ind w:left="286" w:right="520" w:firstLine="0"/>
        <w:jc w:val="both"/>
        <w:rPr>
          <w:sz w:val="22"/>
        </w:rPr>
      </w:pPr>
      <w:r>
        <w:rPr>
          <w:sz w:val="22"/>
        </w:rPr>
        <w:t>First, the circuit must be opened at the test points and the meter inserted in series at that opening. The total current must flow through the meter. To allow the measurement to be made without disturbing the circuit itself, the current meter must have very little internal resistance.</w:t>
      </w:r>
    </w:p>
    <w:p w14:paraId="263D4E94">
      <w:pPr>
        <w:spacing w:before="0" w:line="276" w:lineRule="auto"/>
        <w:ind w:left="286" w:right="508" w:firstLine="0"/>
        <w:jc w:val="both"/>
        <w:rPr>
          <w:sz w:val="22"/>
        </w:rPr>
      </w:pPr>
      <w:r>
        <w:rPr>
          <w:sz w:val="22"/>
        </w:rPr>
        <w:t>If the meter is inadvertently connected across a P.D. (potential difference) or in parallel with a component instead of in series, the small internal resistance will permit a very large current to flow through the meter. This will most certainly damage the meter severely and perhaps the circuit as well.</w:t>
      </w:r>
    </w:p>
    <w:p w14:paraId="163DBC27">
      <w:pPr>
        <w:spacing w:before="1"/>
        <w:ind w:left="286" w:right="0" w:firstLine="0"/>
        <w:jc w:val="both"/>
        <w:rPr>
          <w:sz w:val="22"/>
        </w:rPr>
      </w:pPr>
      <w:r>
        <w:rPr>
          <w:sz w:val="22"/>
        </w:rPr>
        <w:t>On</w:t>
      </w:r>
      <w:r>
        <w:rPr>
          <w:spacing w:val="-5"/>
          <w:sz w:val="22"/>
        </w:rPr>
        <w:t xml:space="preserve"> </w:t>
      </w:r>
      <w:r>
        <w:rPr>
          <w:sz w:val="22"/>
        </w:rPr>
        <w:t>meters</w:t>
      </w:r>
      <w:r>
        <w:rPr>
          <w:spacing w:val="-3"/>
          <w:sz w:val="22"/>
        </w:rPr>
        <w:t xml:space="preserve"> </w:t>
      </w:r>
      <w:r>
        <w:rPr>
          <w:sz w:val="22"/>
        </w:rPr>
        <w:t>with</w:t>
      </w:r>
      <w:r>
        <w:rPr>
          <w:spacing w:val="-3"/>
          <w:sz w:val="22"/>
        </w:rPr>
        <w:t xml:space="preserve"> </w:t>
      </w:r>
      <w:r>
        <w:rPr>
          <w:sz w:val="22"/>
        </w:rPr>
        <w:t>manual</w:t>
      </w:r>
      <w:r>
        <w:rPr>
          <w:spacing w:val="-5"/>
          <w:sz w:val="22"/>
        </w:rPr>
        <w:t xml:space="preserve"> </w:t>
      </w:r>
      <w:r>
        <w:rPr>
          <w:sz w:val="22"/>
        </w:rPr>
        <w:t>range</w:t>
      </w:r>
      <w:r>
        <w:rPr>
          <w:spacing w:val="-2"/>
          <w:sz w:val="22"/>
        </w:rPr>
        <w:t xml:space="preserve"> </w:t>
      </w:r>
      <w:r>
        <w:rPr>
          <w:sz w:val="22"/>
        </w:rPr>
        <w:t>selection,</w:t>
      </w:r>
      <w:r>
        <w:rPr>
          <w:spacing w:val="-3"/>
          <w:sz w:val="22"/>
        </w:rPr>
        <w:t xml:space="preserve"> </w:t>
      </w:r>
      <w:r>
        <w:rPr>
          <w:sz w:val="22"/>
        </w:rPr>
        <w:t>start</w:t>
      </w:r>
      <w:r>
        <w:rPr>
          <w:spacing w:val="-2"/>
          <w:sz w:val="22"/>
        </w:rPr>
        <w:t xml:space="preserve"> </w:t>
      </w:r>
      <w:r>
        <w:rPr>
          <w:sz w:val="22"/>
        </w:rPr>
        <w:t>with</w:t>
      </w:r>
      <w:r>
        <w:rPr>
          <w:spacing w:val="-6"/>
          <w:sz w:val="22"/>
        </w:rPr>
        <w:t xml:space="preserve"> </w:t>
      </w:r>
      <w:r>
        <w:rPr>
          <w:sz w:val="22"/>
        </w:rPr>
        <w:t>the</w:t>
      </w:r>
      <w:r>
        <w:rPr>
          <w:spacing w:val="-4"/>
          <w:sz w:val="22"/>
        </w:rPr>
        <w:t xml:space="preserve"> </w:t>
      </w:r>
      <w:r>
        <w:rPr>
          <w:sz w:val="22"/>
        </w:rPr>
        <w:t>highest</w:t>
      </w:r>
      <w:r>
        <w:rPr>
          <w:spacing w:val="-5"/>
          <w:sz w:val="22"/>
        </w:rPr>
        <w:t xml:space="preserve"> </w:t>
      </w:r>
      <w:r>
        <w:rPr>
          <w:sz w:val="22"/>
        </w:rPr>
        <w:t>current</w:t>
      </w:r>
      <w:r>
        <w:rPr>
          <w:spacing w:val="-2"/>
          <w:sz w:val="22"/>
        </w:rPr>
        <w:t xml:space="preserve"> </w:t>
      </w:r>
      <w:r>
        <w:rPr>
          <w:sz w:val="22"/>
        </w:rPr>
        <w:t>setting</w:t>
      </w:r>
      <w:r>
        <w:rPr>
          <w:spacing w:val="-6"/>
          <w:sz w:val="22"/>
        </w:rPr>
        <w:t xml:space="preserve"> </w:t>
      </w:r>
      <w:r>
        <w:rPr>
          <w:sz w:val="22"/>
        </w:rPr>
        <w:t>and</w:t>
      </w:r>
      <w:r>
        <w:rPr>
          <w:spacing w:val="-4"/>
          <w:sz w:val="22"/>
        </w:rPr>
        <w:t xml:space="preserve"> </w:t>
      </w:r>
      <w:r>
        <w:rPr>
          <w:sz w:val="22"/>
        </w:rPr>
        <w:t>work</w:t>
      </w:r>
      <w:r>
        <w:rPr>
          <w:spacing w:val="-6"/>
          <w:sz w:val="22"/>
        </w:rPr>
        <w:t xml:space="preserve"> </w:t>
      </w:r>
      <w:r>
        <w:rPr>
          <w:sz w:val="22"/>
        </w:rPr>
        <w:t>your</w:t>
      </w:r>
      <w:r>
        <w:rPr>
          <w:spacing w:val="-3"/>
          <w:sz w:val="22"/>
        </w:rPr>
        <w:t xml:space="preserve"> </w:t>
      </w:r>
      <w:r>
        <w:rPr>
          <w:sz w:val="22"/>
        </w:rPr>
        <w:t>way</w:t>
      </w:r>
      <w:r>
        <w:rPr>
          <w:spacing w:val="-4"/>
          <w:sz w:val="22"/>
        </w:rPr>
        <w:t xml:space="preserve"> </w:t>
      </w:r>
      <w:r>
        <w:rPr>
          <w:spacing w:val="-2"/>
          <w:sz w:val="22"/>
        </w:rPr>
        <w:t>down.</w:t>
      </w:r>
    </w:p>
    <w:p w14:paraId="450050D2">
      <w:pPr>
        <w:pStyle w:val="5"/>
        <w:spacing w:before="76"/>
        <w:rPr>
          <w:sz w:val="22"/>
        </w:rPr>
      </w:pPr>
    </w:p>
    <w:p w14:paraId="7B4F224B">
      <w:pPr>
        <w:pStyle w:val="2"/>
        <w:jc w:val="both"/>
      </w:pPr>
      <w:r>
        <w:t>Current</w:t>
      </w:r>
      <w:r>
        <w:rPr>
          <w:spacing w:val="-5"/>
        </w:rPr>
        <w:t xml:space="preserve"> </w:t>
      </w:r>
      <w:r>
        <w:t>measurement</w:t>
      </w:r>
      <w:r>
        <w:rPr>
          <w:spacing w:val="-4"/>
        </w:rPr>
        <w:t xml:space="preserve"> </w:t>
      </w:r>
      <w:r>
        <w:rPr>
          <w:spacing w:val="-2"/>
        </w:rPr>
        <w:t>procedures</w:t>
      </w:r>
    </w:p>
    <w:p w14:paraId="39EDEBB0">
      <w:pPr>
        <w:pStyle w:val="5"/>
        <w:spacing w:before="3"/>
        <w:rPr>
          <w:b/>
          <w:sz w:val="28"/>
        </w:rPr>
      </w:pPr>
    </w:p>
    <w:p w14:paraId="1ABC3D80">
      <w:pPr>
        <w:spacing w:before="0"/>
        <w:ind w:left="286" w:right="0" w:firstLine="0"/>
        <w:jc w:val="both"/>
        <w:rPr>
          <w:sz w:val="22"/>
        </w:rPr>
      </w:pPr>
      <w:r>
        <w:rPr>
          <w:sz w:val="22"/>
        </w:rPr>
        <w:t>Follow</w:t>
      </w:r>
      <w:r>
        <w:rPr>
          <w:spacing w:val="-5"/>
          <w:sz w:val="22"/>
        </w:rPr>
        <w:t xml:space="preserve"> </w:t>
      </w:r>
      <w:r>
        <w:rPr>
          <w:sz w:val="22"/>
        </w:rPr>
        <w:t>the</w:t>
      </w:r>
      <w:r>
        <w:rPr>
          <w:spacing w:val="-3"/>
          <w:sz w:val="22"/>
        </w:rPr>
        <w:t xml:space="preserve"> </w:t>
      </w:r>
      <w:r>
        <w:rPr>
          <w:sz w:val="22"/>
        </w:rPr>
        <w:t>steps</w:t>
      </w:r>
      <w:r>
        <w:rPr>
          <w:spacing w:val="-1"/>
          <w:sz w:val="22"/>
        </w:rPr>
        <w:t xml:space="preserve"> </w:t>
      </w:r>
      <w:r>
        <w:rPr>
          <w:sz w:val="22"/>
        </w:rPr>
        <w:t>below</w:t>
      </w:r>
      <w:r>
        <w:rPr>
          <w:spacing w:val="-5"/>
          <w:sz w:val="22"/>
        </w:rPr>
        <w:t xml:space="preserve"> </w:t>
      </w:r>
      <w:r>
        <w:rPr>
          <w:sz w:val="22"/>
        </w:rPr>
        <w:t>to</w:t>
      </w:r>
      <w:r>
        <w:rPr>
          <w:spacing w:val="-4"/>
          <w:sz w:val="22"/>
        </w:rPr>
        <w:t xml:space="preserve"> </w:t>
      </w:r>
      <w:r>
        <w:rPr>
          <w:sz w:val="22"/>
        </w:rPr>
        <w:t xml:space="preserve">measure </w:t>
      </w:r>
      <w:r>
        <w:rPr>
          <w:spacing w:val="-2"/>
          <w:sz w:val="22"/>
        </w:rPr>
        <w:t>current:</w:t>
      </w:r>
    </w:p>
    <w:p w14:paraId="4D646FA7">
      <w:pPr>
        <w:pStyle w:val="5"/>
        <w:spacing w:before="68"/>
        <w:rPr>
          <w:sz w:val="22"/>
        </w:rPr>
      </w:pPr>
    </w:p>
    <w:p w14:paraId="3E0EDF20">
      <w:pPr>
        <w:pStyle w:val="9"/>
        <w:numPr>
          <w:ilvl w:val="0"/>
          <w:numId w:val="4"/>
        </w:numPr>
        <w:tabs>
          <w:tab w:val="left" w:pos="555"/>
        </w:tabs>
        <w:spacing w:before="1" w:after="0" w:line="240" w:lineRule="auto"/>
        <w:ind w:left="555" w:right="0" w:hanging="269"/>
        <w:jc w:val="left"/>
        <w:rPr>
          <w:sz w:val="24"/>
        </w:rPr>
      </w:pPr>
      <w:r>
        <w:rPr>
          <w:sz w:val="24"/>
        </w:rPr>
        <w:t>Turn</w:t>
      </w:r>
      <w:r>
        <w:rPr>
          <w:spacing w:val="-1"/>
          <w:sz w:val="24"/>
        </w:rPr>
        <w:t xml:space="preserve"> </w:t>
      </w:r>
      <w:r>
        <w:rPr>
          <w:sz w:val="24"/>
        </w:rPr>
        <w:t>off</w:t>
      </w:r>
      <w:r>
        <w:rPr>
          <w:spacing w:val="-2"/>
          <w:sz w:val="24"/>
        </w:rPr>
        <w:t xml:space="preserve"> </w:t>
      </w:r>
      <w:r>
        <w:rPr>
          <w:sz w:val="24"/>
        </w:rPr>
        <w:t>the</w:t>
      </w:r>
      <w:r>
        <w:rPr>
          <w:spacing w:val="-1"/>
          <w:sz w:val="24"/>
        </w:rPr>
        <w:t xml:space="preserve"> </w:t>
      </w:r>
      <w:r>
        <w:rPr>
          <w:sz w:val="24"/>
        </w:rPr>
        <w:t>power to the circuit that</w:t>
      </w:r>
      <w:r>
        <w:rPr>
          <w:spacing w:val="-1"/>
          <w:sz w:val="24"/>
        </w:rPr>
        <w:t xml:space="preserve"> </w:t>
      </w:r>
      <w:r>
        <w:rPr>
          <w:sz w:val="24"/>
        </w:rPr>
        <w:t>will be</w:t>
      </w:r>
      <w:r>
        <w:rPr>
          <w:spacing w:val="-1"/>
          <w:sz w:val="24"/>
        </w:rPr>
        <w:t xml:space="preserve"> </w:t>
      </w:r>
      <w:r>
        <w:rPr>
          <w:spacing w:val="-2"/>
          <w:sz w:val="24"/>
        </w:rPr>
        <w:t>measured.</w:t>
      </w:r>
    </w:p>
    <w:p w14:paraId="5FE53519">
      <w:pPr>
        <w:pStyle w:val="9"/>
        <w:numPr>
          <w:ilvl w:val="0"/>
          <w:numId w:val="4"/>
        </w:numPr>
        <w:tabs>
          <w:tab w:val="left" w:pos="555"/>
        </w:tabs>
        <w:spacing w:before="40" w:after="0" w:line="278" w:lineRule="auto"/>
        <w:ind w:left="555" w:right="520" w:hanging="270"/>
        <w:jc w:val="left"/>
        <w:rPr>
          <w:sz w:val="24"/>
        </w:rPr>
      </w:pPr>
      <w:r>
        <w:rPr>
          <w:sz w:val="24"/>
        </w:rPr>
        <w:t>Open</w:t>
      </w:r>
      <w:r>
        <w:rPr>
          <w:spacing w:val="33"/>
          <w:sz w:val="24"/>
        </w:rPr>
        <w:t xml:space="preserve"> </w:t>
      </w:r>
      <w:r>
        <w:rPr>
          <w:sz w:val="24"/>
        </w:rPr>
        <w:t>the</w:t>
      </w:r>
      <w:r>
        <w:rPr>
          <w:spacing w:val="33"/>
          <w:sz w:val="24"/>
        </w:rPr>
        <w:t xml:space="preserve"> </w:t>
      </w:r>
      <w:r>
        <w:rPr>
          <w:sz w:val="24"/>
        </w:rPr>
        <w:t>circuit</w:t>
      </w:r>
      <w:r>
        <w:rPr>
          <w:spacing w:val="34"/>
          <w:sz w:val="24"/>
        </w:rPr>
        <w:t xml:space="preserve"> </w:t>
      </w:r>
      <w:r>
        <w:rPr>
          <w:sz w:val="24"/>
        </w:rPr>
        <w:t>by</w:t>
      </w:r>
      <w:r>
        <w:rPr>
          <w:spacing w:val="28"/>
          <w:sz w:val="24"/>
        </w:rPr>
        <w:t xml:space="preserve"> </w:t>
      </w:r>
      <w:r>
        <w:rPr>
          <w:sz w:val="24"/>
        </w:rPr>
        <w:t>disconnecting</w:t>
      </w:r>
      <w:r>
        <w:rPr>
          <w:spacing w:val="31"/>
          <w:sz w:val="24"/>
        </w:rPr>
        <w:t xml:space="preserve"> </w:t>
      </w:r>
      <w:r>
        <w:rPr>
          <w:sz w:val="24"/>
        </w:rPr>
        <w:t>or</w:t>
      </w:r>
      <w:r>
        <w:rPr>
          <w:spacing w:val="33"/>
          <w:sz w:val="24"/>
        </w:rPr>
        <w:t xml:space="preserve"> </w:t>
      </w:r>
      <w:r>
        <w:rPr>
          <w:sz w:val="24"/>
        </w:rPr>
        <w:t>unsoldering</w:t>
      </w:r>
      <w:r>
        <w:rPr>
          <w:spacing w:val="31"/>
          <w:sz w:val="24"/>
        </w:rPr>
        <w:t xml:space="preserve"> </w:t>
      </w:r>
      <w:r>
        <w:rPr>
          <w:sz w:val="24"/>
        </w:rPr>
        <w:t>a</w:t>
      </w:r>
      <w:r>
        <w:rPr>
          <w:spacing w:val="34"/>
          <w:sz w:val="24"/>
        </w:rPr>
        <w:t xml:space="preserve"> </w:t>
      </w:r>
      <w:r>
        <w:rPr>
          <w:sz w:val="24"/>
        </w:rPr>
        <w:t>connection</w:t>
      </w:r>
      <w:r>
        <w:rPr>
          <w:spacing w:val="33"/>
          <w:sz w:val="24"/>
        </w:rPr>
        <w:t xml:space="preserve"> </w:t>
      </w:r>
      <w:r>
        <w:rPr>
          <w:sz w:val="24"/>
        </w:rPr>
        <w:t>at</w:t>
      </w:r>
      <w:r>
        <w:rPr>
          <w:spacing w:val="34"/>
          <w:sz w:val="24"/>
        </w:rPr>
        <w:t xml:space="preserve"> </w:t>
      </w:r>
      <w:r>
        <w:rPr>
          <w:sz w:val="24"/>
        </w:rPr>
        <w:t>a</w:t>
      </w:r>
      <w:r>
        <w:rPr>
          <w:spacing w:val="32"/>
          <w:sz w:val="24"/>
        </w:rPr>
        <w:t xml:space="preserve"> </w:t>
      </w:r>
      <w:r>
        <w:rPr>
          <w:sz w:val="24"/>
        </w:rPr>
        <w:t>point</w:t>
      </w:r>
      <w:r>
        <w:rPr>
          <w:spacing w:val="34"/>
          <w:sz w:val="24"/>
        </w:rPr>
        <w:t xml:space="preserve"> </w:t>
      </w:r>
      <w:r>
        <w:rPr>
          <w:sz w:val="24"/>
        </w:rPr>
        <w:t>where</w:t>
      </w:r>
      <w:r>
        <w:rPr>
          <w:spacing w:val="36"/>
          <w:sz w:val="24"/>
        </w:rPr>
        <w:t xml:space="preserve"> </w:t>
      </w:r>
      <w:r>
        <w:rPr>
          <w:sz w:val="24"/>
        </w:rPr>
        <w:t>you</w:t>
      </w:r>
      <w:r>
        <w:rPr>
          <w:spacing w:val="33"/>
          <w:sz w:val="24"/>
        </w:rPr>
        <w:t xml:space="preserve"> </w:t>
      </w:r>
      <w:r>
        <w:rPr>
          <w:sz w:val="24"/>
        </w:rPr>
        <w:t>wish</w:t>
      </w:r>
      <w:r>
        <w:rPr>
          <w:spacing w:val="34"/>
          <w:sz w:val="24"/>
        </w:rPr>
        <w:t xml:space="preserve"> </w:t>
      </w:r>
      <w:r>
        <w:rPr>
          <w:sz w:val="24"/>
        </w:rPr>
        <w:t>to measure current.</w:t>
      </w:r>
    </w:p>
    <w:p w14:paraId="5260D953">
      <w:pPr>
        <w:pStyle w:val="9"/>
        <w:numPr>
          <w:ilvl w:val="0"/>
          <w:numId w:val="4"/>
        </w:numPr>
        <w:tabs>
          <w:tab w:val="left" w:pos="555"/>
        </w:tabs>
        <w:spacing w:before="0" w:after="0" w:line="272" w:lineRule="exact"/>
        <w:ind w:left="555" w:right="0" w:hanging="269"/>
        <w:jc w:val="left"/>
        <w:rPr>
          <w:sz w:val="24"/>
        </w:rPr>
      </w:pPr>
      <w:r>
        <w:rPr>
          <w:sz w:val="24"/>
        </w:rPr>
        <w:t>Select</w:t>
      </w:r>
      <w:r>
        <w:rPr>
          <w:spacing w:val="-3"/>
          <w:sz w:val="24"/>
        </w:rPr>
        <w:t xml:space="preserve"> </w:t>
      </w:r>
      <w:r>
        <w:rPr>
          <w:sz w:val="24"/>
        </w:rPr>
        <w:t>the</w:t>
      </w:r>
      <w:r>
        <w:rPr>
          <w:spacing w:val="-1"/>
          <w:sz w:val="24"/>
        </w:rPr>
        <w:t xml:space="preserve"> </w:t>
      </w:r>
      <w:r>
        <w:rPr>
          <w:sz w:val="24"/>
        </w:rPr>
        <w:t>DC or AC</w:t>
      </w:r>
      <w:r>
        <w:rPr>
          <w:spacing w:val="-1"/>
          <w:sz w:val="24"/>
        </w:rPr>
        <w:t xml:space="preserve"> </w:t>
      </w:r>
      <w:r>
        <w:rPr>
          <w:sz w:val="24"/>
        </w:rPr>
        <w:t>amps function by</w:t>
      </w:r>
      <w:r>
        <w:rPr>
          <w:spacing w:val="-5"/>
          <w:sz w:val="24"/>
        </w:rPr>
        <w:t xml:space="preserve"> </w:t>
      </w:r>
      <w:r>
        <w:rPr>
          <w:sz w:val="24"/>
        </w:rPr>
        <w:t>turning</w:t>
      </w:r>
      <w:r>
        <w:rPr>
          <w:spacing w:val="-1"/>
          <w:sz w:val="24"/>
        </w:rPr>
        <w:t xml:space="preserve"> </w:t>
      </w:r>
      <w:r>
        <w:rPr>
          <w:sz w:val="24"/>
        </w:rPr>
        <w:t>the</w:t>
      </w:r>
      <w:r>
        <w:rPr>
          <w:spacing w:val="-1"/>
          <w:sz w:val="24"/>
        </w:rPr>
        <w:t xml:space="preserve"> </w:t>
      </w:r>
      <w:r>
        <w:rPr>
          <w:sz w:val="24"/>
        </w:rPr>
        <w:t>function switch to</w:t>
      </w:r>
      <w:r>
        <w:rPr>
          <w:spacing w:val="-1"/>
          <w:sz w:val="24"/>
        </w:rPr>
        <w:t xml:space="preserve"> </w:t>
      </w:r>
      <w:r>
        <w:rPr>
          <w:sz w:val="24"/>
        </w:rPr>
        <w:t xml:space="preserve">DC or AC </w:t>
      </w:r>
      <w:r>
        <w:rPr>
          <w:spacing w:val="-2"/>
          <w:sz w:val="24"/>
        </w:rPr>
        <w:t>amps.</w:t>
      </w:r>
    </w:p>
    <w:p w14:paraId="2EF5391B">
      <w:pPr>
        <w:pStyle w:val="9"/>
        <w:numPr>
          <w:ilvl w:val="0"/>
          <w:numId w:val="4"/>
        </w:numPr>
        <w:tabs>
          <w:tab w:val="left" w:pos="555"/>
        </w:tabs>
        <w:spacing w:before="41" w:after="0" w:line="276" w:lineRule="auto"/>
        <w:ind w:left="555" w:right="517" w:hanging="270"/>
        <w:jc w:val="both"/>
        <w:rPr>
          <w:sz w:val="24"/>
        </w:rPr>
      </w:pPr>
      <w:r>
        <w:rPr>
          <w:sz w:val="24"/>
        </w:rPr>
        <w:t>Plug</w:t>
      </w:r>
      <w:r>
        <w:rPr>
          <w:spacing w:val="-12"/>
          <w:sz w:val="24"/>
        </w:rPr>
        <w:t xml:space="preserve"> </w:t>
      </w:r>
      <w:r>
        <w:rPr>
          <w:sz w:val="24"/>
        </w:rPr>
        <w:t>the</w:t>
      </w:r>
      <w:r>
        <w:rPr>
          <w:spacing w:val="-10"/>
          <w:sz w:val="24"/>
        </w:rPr>
        <w:t xml:space="preserve"> </w:t>
      </w:r>
      <w:r>
        <w:rPr>
          <w:sz w:val="24"/>
        </w:rPr>
        <w:t>test</w:t>
      </w:r>
      <w:r>
        <w:rPr>
          <w:spacing w:val="-9"/>
          <w:sz w:val="24"/>
        </w:rPr>
        <w:t xml:space="preserve"> </w:t>
      </w:r>
      <w:r>
        <w:rPr>
          <w:sz w:val="24"/>
        </w:rPr>
        <w:t>probes</w:t>
      </w:r>
      <w:r>
        <w:rPr>
          <w:spacing w:val="-9"/>
          <w:sz w:val="24"/>
        </w:rPr>
        <w:t xml:space="preserve"> </w:t>
      </w:r>
      <w:r>
        <w:rPr>
          <w:sz w:val="24"/>
        </w:rPr>
        <w:t>into</w:t>
      </w:r>
      <w:r>
        <w:rPr>
          <w:spacing w:val="-10"/>
          <w:sz w:val="24"/>
        </w:rPr>
        <w:t xml:space="preserve"> </w:t>
      </w:r>
      <w:r>
        <w:rPr>
          <w:sz w:val="24"/>
        </w:rPr>
        <w:t>the</w:t>
      </w:r>
      <w:r>
        <w:rPr>
          <w:spacing w:val="-10"/>
          <w:sz w:val="24"/>
        </w:rPr>
        <w:t xml:space="preserve"> </w:t>
      </w:r>
      <w:r>
        <w:rPr>
          <w:sz w:val="24"/>
        </w:rPr>
        <w:t>appropriate</w:t>
      </w:r>
      <w:r>
        <w:rPr>
          <w:spacing w:val="-11"/>
          <w:sz w:val="24"/>
        </w:rPr>
        <w:t xml:space="preserve"> </w:t>
      </w:r>
      <w:r>
        <w:rPr>
          <w:sz w:val="24"/>
        </w:rPr>
        <w:t>probe</w:t>
      </w:r>
      <w:r>
        <w:rPr>
          <w:spacing w:val="-11"/>
          <w:sz w:val="24"/>
        </w:rPr>
        <w:t xml:space="preserve"> </w:t>
      </w:r>
      <w:r>
        <w:rPr>
          <w:sz w:val="24"/>
        </w:rPr>
        <w:t>jacks.</w:t>
      </w:r>
      <w:r>
        <w:rPr>
          <w:spacing w:val="-9"/>
          <w:sz w:val="24"/>
        </w:rPr>
        <w:t xml:space="preserve"> </w:t>
      </w:r>
      <w:r>
        <w:rPr>
          <w:sz w:val="24"/>
        </w:rPr>
        <w:t>Note</w:t>
      </w:r>
      <w:r>
        <w:rPr>
          <w:spacing w:val="-11"/>
          <w:sz w:val="24"/>
        </w:rPr>
        <w:t xml:space="preserve"> </w:t>
      </w:r>
      <w:r>
        <w:rPr>
          <w:sz w:val="24"/>
        </w:rPr>
        <w:t>that</w:t>
      </w:r>
      <w:r>
        <w:rPr>
          <w:spacing w:val="-10"/>
          <w:sz w:val="24"/>
        </w:rPr>
        <w:t xml:space="preserve"> </w:t>
      </w:r>
      <w:r>
        <w:rPr>
          <w:sz w:val="24"/>
        </w:rPr>
        <w:t>the</w:t>
      </w:r>
      <w:r>
        <w:rPr>
          <w:spacing w:val="-10"/>
          <w:sz w:val="24"/>
        </w:rPr>
        <w:t xml:space="preserve"> </w:t>
      </w:r>
      <w:r>
        <w:rPr>
          <w:sz w:val="24"/>
        </w:rPr>
        <w:t>jacks</w:t>
      </w:r>
      <w:r>
        <w:rPr>
          <w:spacing w:val="-9"/>
          <w:sz w:val="24"/>
        </w:rPr>
        <w:t xml:space="preserve"> </w:t>
      </w:r>
      <w:r>
        <w:rPr>
          <w:sz w:val="24"/>
        </w:rPr>
        <w:t>used</w:t>
      </w:r>
      <w:r>
        <w:rPr>
          <w:spacing w:val="-10"/>
          <w:sz w:val="24"/>
        </w:rPr>
        <w:t xml:space="preserve"> </w:t>
      </w:r>
      <w:r>
        <w:rPr>
          <w:sz w:val="24"/>
        </w:rPr>
        <w:t>may</w:t>
      </w:r>
      <w:r>
        <w:rPr>
          <w:spacing w:val="-14"/>
          <w:sz w:val="24"/>
        </w:rPr>
        <w:t xml:space="preserve"> </w:t>
      </w:r>
      <w:r>
        <w:rPr>
          <w:sz w:val="24"/>
        </w:rPr>
        <w:t>not</w:t>
      </w:r>
      <w:r>
        <w:rPr>
          <w:spacing w:val="-9"/>
          <w:sz w:val="24"/>
        </w:rPr>
        <w:t xml:space="preserve"> </w:t>
      </w:r>
      <w:r>
        <w:rPr>
          <w:sz w:val="24"/>
        </w:rPr>
        <w:t>be</w:t>
      </w:r>
      <w:r>
        <w:rPr>
          <w:spacing w:val="-11"/>
          <w:sz w:val="24"/>
        </w:rPr>
        <w:t xml:space="preserve"> </w:t>
      </w:r>
      <w:r>
        <w:rPr>
          <w:sz w:val="24"/>
        </w:rPr>
        <w:t>the</w:t>
      </w:r>
      <w:r>
        <w:rPr>
          <w:spacing w:val="-10"/>
          <w:sz w:val="24"/>
        </w:rPr>
        <w:t xml:space="preserve"> </w:t>
      </w:r>
      <w:r>
        <w:rPr>
          <w:sz w:val="24"/>
        </w:rPr>
        <w:t>same ones used to measure volts.</w:t>
      </w:r>
    </w:p>
    <w:p w14:paraId="0F656BB4">
      <w:pPr>
        <w:pStyle w:val="9"/>
        <w:numPr>
          <w:ilvl w:val="0"/>
          <w:numId w:val="4"/>
        </w:numPr>
        <w:tabs>
          <w:tab w:val="left" w:pos="555"/>
        </w:tabs>
        <w:spacing w:before="0" w:after="0" w:line="276" w:lineRule="auto"/>
        <w:ind w:left="555" w:right="511" w:hanging="270"/>
        <w:jc w:val="both"/>
        <w:rPr>
          <w:b/>
          <w:sz w:val="24"/>
        </w:rPr>
      </w:pPr>
      <w:r>
        <w:rPr>
          <w:sz w:val="24"/>
        </w:rPr>
        <w:t>Connect the tips of the probes across the break in the circuit so that the current to be measured flows through the meter. Note that this is a series connection. Never connect the ammeter in parallel with the source or load, as this will cause a short circuit and damage the meter.</w:t>
      </w:r>
    </w:p>
    <w:p w14:paraId="21BBE357">
      <w:pPr>
        <w:pStyle w:val="9"/>
        <w:numPr>
          <w:ilvl w:val="0"/>
          <w:numId w:val="4"/>
        </w:numPr>
        <w:tabs>
          <w:tab w:val="left" w:pos="555"/>
        </w:tabs>
        <w:spacing w:before="0" w:after="0" w:line="240" w:lineRule="auto"/>
        <w:ind w:left="555" w:right="0" w:hanging="269"/>
        <w:jc w:val="left"/>
        <w:rPr>
          <w:b/>
          <w:sz w:val="24"/>
        </w:rPr>
      </w:pPr>
      <w:r>
        <w:rPr>
          <w:sz w:val="24"/>
        </w:rPr>
        <w:t>Turn</w:t>
      </w:r>
      <w:r>
        <w:rPr>
          <w:spacing w:val="-2"/>
          <w:sz w:val="24"/>
        </w:rPr>
        <w:t xml:space="preserve"> </w:t>
      </w:r>
      <w:r>
        <w:rPr>
          <w:sz w:val="24"/>
        </w:rPr>
        <w:t>the</w:t>
      </w:r>
      <w:r>
        <w:rPr>
          <w:spacing w:val="-1"/>
          <w:sz w:val="24"/>
        </w:rPr>
        <w:t xml:space="preserve"> </w:t>
      </w:r>
      <w:r>
        <w:rPr>
          <w:sz w:val="24"/>
        </w:rPr>
        <w:t>circuit</w:t>
      </w:r>
      <w:r>
        <w:rPr>
          <w:spacing w:val="-1"/>
          <w:sz w:val="24"/>
        </w:rPr>
        <w:t xml:space="preserve"> </w:t>
      </w:r>
      <w:r>
        <w:rPr>
          <w:sz w:val="24"/>
        </w:rPr>
        <w:t>power</w:t>
      </w:r>
      <w:r>
        <w:rPr>
          <w:spacing w:val="-1"/>
          <w:sz w:val="24"/>
        </w:rPr>
        <w:t xml:space="preserve"> </w:t>
      </w:r>
      <w:r>
        <w:rPr>
          <w:sz w:val="24"/>
        </w:rPr>
        <w:t>back</w:t>
      </w:r>
      <w:r>
        <w:rPr>
          <w:spacing w:val="-1"/>
          <w:sz w:val="24"/>
        </w:rPr>
        <w:t xml:space="preserve"> </w:t>
      </w:r>
      <w:r>
        <w:rPr>
          <w:spacing w:val="-5"/>
          <w:sz w:val="24"/>
        </w:rPr>
        <w:t>on.</w:t>
      </w:r>
    </w:p>
    <w:p w14:paraId="1097751E">
      <w:pPr>
        <w:pStyle w:val="9"/>
        <w:numPr>
          <w:ilvl w:val="0"/>
          <w:numId w:val="4"/>
        </w:numPr>
        <w:tabs>
          <w:tab w:val="left" w:pos="555"/>
        </w:tabs>
        <w:spacing w:before="41" w:after="0" w:line="240" w:lineRule="auto"/>
        <w:ind w:left="555" w:right="0" w:hanging="269"/>
        <w:jc w:val="left"/>
        <w:rPr>
          <w:b/>
          <w:sz w:val="24"/>
        </w:rPr>
      </w:pPr>
      <w:r>
        <w:rPr>
          <w:sz w:val="24"/>
        </w:rPr>
        <w:t>View</w:t>
      </w:r>
      <w:r>
        <w:rPr>
          <w:spacing w:val="-2"/>
          <w:sz w:val="24"/>
        </w:rPr>
        <w:t xml:space="preserve"> </w:t>
      </w:r>
      <w:r>
        <w:rPr>
          <w:sz w:val="24"/>
        </w:rPr>
        <w:t>the</w:t>
      </w:r>
      <w:r>
        <w:rPr>
          <w:spacing w:val="-1"/>
          <w:sz w:val="24"/>
        </w:rPr>
        <w:t xml:space="preserve"> </w:t>
      </w:r>
      <w:r>
        <w:rPr>
          <w:sz w:val="24"/>
        </w:rPr>
        <w:t>reading</w:t>
      </w:r>
      <w:r>
        <w:rPr>
          <w:spacing w:val="-2"/>
          <w:sz w:val="24"/>
        </w:rPr>
        <w:t xml:space="preserve"> </w:t>
      </w:r>
      <w:r>
        <w:rPr>
          <w:sz w:val="24"/>
        </w:rPr>
        <w:t>on the</w:t>
      </w:r>
      <w:r>
        <w:rPr>
          <w:spacing w:val="1"/>
          <w:sz w:val="24"/>
        </w:rPr>
        <w:t xml:space="preserve"> </w:t>
      </w:r>
      <w:r>
        <w:rPr>
          <w:sz w:val="24"/>
        </w:rPr>
        <w:t>display</w:t>
      </w:r>
      <w:r>
        <w:rPr>
          <w:spacing w:val="-4"/>
          <w:sz w:val="24"/>
        </w:rPr>
        <w:t xml:space="preserve"> </w:t>
      </w:r>
      <w:r>
        <w:rPr>
          <w:sz w:val="24"/>
        </w:rPr>
        <w:t>unit. Be</w:t>
      </w:r>
      <w:r>
        <w:rPr>
          <w:spacing w:val="-1"/>
          <w:sz w:val="24"/>
        </w:rPr>
        <w:t xml:space="preserve"> </w:t>
      </w:r>
      <w:r>
        <w:rPr>
          <w:sz w:val="24"/>
        </w:rPr>
        <w:t>sure</w:t>
      </w:r>
      <w:r>
        <w:rPr>
          <w:spacing w:val="-1"/>
          <w:sz w:val="24"/>
        </w:rPr>
        <w:t xml:space="preserve"> </w:t>
      </w:r>
      <w:r>
        <w:rPr>
          <w:sz w:val="24"/>
        </w:rPr>
        <w:t>to note the unit of</w:t>
      </w:r>
      <w:r>
        <w:rPr>
          <w:spacing w:val="1"/>
          <w:sz w:val="24"/>
        </w:rPr>
        <w:t xml:space="preserve"> </w:t>
      </w:r>
      <w:r>
        <w:rPr>
          <w:spacing w:val="-2"/>
          <w:sz w:val="24"/>
        </w:rPr>
        <w:t>measurement.</w:t>
      </w:r>
    </w:p>
    <w:p w14:paraId="2A3092F9">
      <w:pPr>
        <w:pStyle w:val="9"/>
        <w:numPr>
          <w:ilvl w:val="0"/>
          <w:numId w:val="4"/>
        </w:numPr>
        <w:tabs>
          <w:tab w:val="left" w:pos="555"/>
        </w:tabs>
        <w:spacing w:before="43" w:after="0" w:line="240" w:lineRule="auto"/>
        <w:ind w:left="555" w:right="0" w:hanging="269"/>
        <w:jc w:val="left"/>
        <w:rPr>
          <w:b/>
          <w:sz w:val="24"/>
        </w:rPr>
      </w:pPr>
      <w:r>
        <w:rPr>
          <w:sz w:val="24"/>
        </w:rPr>
        <w:t>Switch</w:t>
      </w:r>
      <w:r>
        <w:rPr>
          <w:spacing w:val="-2"/>
          <w:sz w:val="24"/>
        </w:rPr>
        <w:t xml:space="preserve"> </w:t>
      </w:r>
      <w:r>
        <w:rPr>
          <w:sz w:val="24"/>
        </w:rPr>
        <w:t>power</w:t>
      </w:r>
      <w:r>
        <w:rPr>
          <w:spacing w:val="-1"/>
          <w:sz w:val="24"/>
        </w:rPr>
        <w:t xml:space="preserve"> </w:t>
      </w:r>
      <w:r>
        <w:rPr>
          <w:sz w:val="24"/>
        </w:rPr>
        <w:t>off and</w:t>
      </w:r>
      <w:r>
        <w:rPr>
          <w:spacing w:val="-1"/>
          <w:sz w:val="24"/>
        </w:rPr>
        <w:t xml:space="preserve"> </w:t>
      </w:r>
      <w:r>
        <w:rPr>
          <w:sz w:val="24"/>
        </w:rPr>
        <w:t>disconnect</w:t>
      </w:r>
      <w:r>
        <w:rPr>
          <w:spacing w:val="-1"/>
          <w:sz w:val="24"/>
        </w:rPr>
        <w:t xml:space="preserve"> </w:t>
      </w:r>
      <w:r>
        <w:rPr>
          <w:sz w:val="24"/>
        </w:rPr>
        <w:t>meter</w:t>
      </w:r>
      <w:r>
        <w:rPr>
          <w:spacing w:val="-1"/>
          <w:sz w:val="24"/>
        </w:rPr>
        <w:t xml:space="preserve"> </w:t>
      </w:r>
      <w:r>
        <w:rPr>
          <w:sz w:val="24"/>
        </w:rPr>
        <w:t>leads</w:t>
      </w:r>
      <w:r>
        <w:rPr>
          <w:spacing w:val="-1"/>
          <w:sz w:val="24"/>
        </w:rPr>
        <w:t xml:space="preserve"> </w:t>
      </w:r>
      <w:r>
        <w:rPr>
          <w:sz w:val="24"/>
        </w:rPr>
        <w:t>from the</w:t>
      </w:r>
      <w:r>
        <w:rPr>
          <w:spacing w:val="-1"/>
          <w:sz w:val="24"/>
        </w:rPr>
        <w:t xml:space="preserve"> </w:t>
      </w:r>
      <w:r>
        <w:rPr>
          <w:spacing w:val="-2"/>
          <w:sz w:val="24"/>
        </w:rPr>
        <w:t>circuit.</w:t>
      </w:r>
    </w:p>
    <w:p w14:paraId="4EC915A8">
      <w:pPr>
        <w:pStyle w:val="9"/>
        <w:spacing w:after="0" w:line="240" w:lineRule="auto"/>
        <w:jc w:val="left"/>
        <w:rPr>
          <w:b/>
          <w:sz w:val="24"/>
        </w:rPr>
        <w:sectPr>
          <w:pgSz w:w="11930" w:h="16850"/>
          <w:pgMar w:top="1180" w:right="992" w:bottom="280" w:left="566" w:header="720" w:footer="720" w:gutter="0"/>
          <w:cols w:space="720" w:num="1"/>
        </w:sectPr>
      </w:pPr>
    </w:p>
    <w:p w14:paraId="2E4E95E3">
      <w:pPr>
        <w:pStyle w:val="9"/>
        <w:numPr>
          <w:ilvl w:val="0"/>
          <w:numId w:val="4"/>
        </w:numPr>
        <w:tabs>
          <w:tab w:val="left" w:pos="646"/>
        </w:tabs>
        <w:spacing w:before="64" w:after="0" w:line="273" w:lineRule="auto"/>
        <w:ind w:left="646" w:right="516" w:hanging="361"/>
        <w:jc w:val="both"/>
        <w:rPr>
          <w:b/>
          <w:sz w:val="24"/>
        </w:rPr>
      </w:pPr>
      <w:r>
        <w:rPr>
          <w:sz w:val="24"/>
        </w:rPr>
        <w:t>If</w:t>
      </w:r>
      <w:r>
        <w:rPr>
          <w:spacing w:val="-15"/>
          <w:sz w:val="24"/>
        </w:rPr>
        <w:t xml:space="preserve"> </w:t>
      </w:r>
      <w:r>
        <w:rPr>
          <w:sz w:val="24"/>
        </w:rPr>
        <w:t>testing</w:t>
      </w:r>
      <w:r>
        <w:rPr>
          <w:spacing w:val="-15"/>
          <w:sz w:val="24"/>
        </w:rPr>
        <w:t xml:space="preserve"> </w:t>
      </w:r>
      <w:r>
        <w:rPr>
          <w:sz w:val="24"/>
        </w:rPr>
        <w:t>is</w:t>
      </w:r>
      <w:r>
        <w:rPr>
          <w:spacing w:val="-15"/>
          <w:sz w:val="24"/>
        </w:rPr>
        <w:t xml:space="preserve"> </w:t>
      </w:r>
      <w:r>
        <w:rPr>
          <w:sz w:val="24"/>
        </w:rPr>
        <w:t>finished</w:t>
      </w:r>
      <w:r>
        <w:rPr>
          <w:spacing w:val="-15"/>
          <w:sz w:val="24"/>
        </w:rPr>
        <w:t xml:space="preserve"> </w:t>
      </w:r>
      <w:r>
        <w:rPr>
          <w:sz w:val="24"/>
        </w:rPr>
        <w:t>at</w:t>
      </w:r>
      <w:r>
        <w:rPr>
          <w:spacing w:val="-15"/>
          <w:sz w:val="24"/>
        </w:rPr>
        <w:t xml:space="preserve"> </w:t>
      </w:r>
      <w:r>
        <w:rPr>
          <w:sz w:val="24"/>
        </w:rPr>
        <w:t>this</w:t>
      </w:r>
      <w:r>
        <w:rPr>
          <w:spacing w:val="-15"/>
          <w:sz w:val="24"/>
        </w:rPr>
        <w:t xml:space="preserve"> </w:t>
      </w:r>
      <w:r>
        <w:rPr>
          <w:sz w:val="24"/>
        </w:rPr>
        <w:t>test</w:t>
      </w:r>
      <w:r>
        <w:rPr>
          <w:spacing w:val="-15"/>
          <w:sz w:val="24"/>
        </w:rPr>
        <w:t xml:space="preserve"> </w:t>
      </w:r>
      <w:r>
        <w:rPr>
          <w:sz w:val="24"/>
        </w:rPr>
        <w:t>point,</w:t>
      </w:r>
      <w:r>
        <w:rPr>
          <w:spacing w:val="-15"/>
          <w:sz w:val="24"/>
        </w:rPr>
        <w:t xml:space="preserve"> </w:t>
      </w:r>
      <w:r>
        <w:rPr>
          <w:sz w:val="24"/>
        </w:rPr>
        <w:t>restore</w:t>
      </w:r>
      <w:r>
        <w:rPr>
          <w:spacing w:val="-15"/>
          <w:sz w:val="24"/>
        </w:rPr>
        <w:t xml:space="preserve"> </w:t>
      </w:r>
      <w:r>
        <w:rPr>
          <w:sz w:val="24"/>
        </w:rPr>
        <w:t>the</w:t>
      </w:r>
      <w:r>
        <w:rPr>
          <w:spacing w:val="-15"/>
          <w:sz w:val="24"/>
        </w:rPr>
        <w:t xml:space="preserve"> </w:t>
      </w:r>
      <w:r>
        <w:rPr>
          <w:sz w:val="24"/>
        </w:rPr>
        <w:t>circuit</w:t>
      </w:r>
      <w:r>
        <w:rPr>
          <w:spacing w:val="-15"/>
          <w:sz w:val="24"/>
        </w:rPr>
        <w:t xml:space="preserve"> </w:t>
      </w:r>
      <w:r>
        <w:rPr>
          <w:sz w:val="24"/>
        </w:rPr>
        <w:t>by</w:t>
      </w:r>
      <w:r>
        <w:rPr>
          <w:spacing w:val="-15"/>
          <w:sz w:val="24"/>
        </w:rPr>
        <w:t xml:space="preserve"> </w:t>
      </w:r>
      <w:r>
        <w:rPr>
          <w:sz w:val="24"/>
        </w:rPr>
        <w:t>reclosing</w:t>
      </w:r>
      <w:r>
        <w:rPr>
          <w:spacing w:val="-15"/>
          <w:sz w:val="24"/>
        </w:rPr>
        <w:t xml:space="preserve"> </w:t>
      </w:r>
      <w:r>
        <w:rPr>
          <w:sz w:val="24"/>
        </w:rPr>
        <w:t>the</w:t>
      </w:r>
      <w:r>
        <w:rPr>
          <w:spacing w:val="-15"/>
          <w:sz w:val="24"/>
        </w:rPr>
        <w:t xml:space="preserve"> </w:t>
      </w:r>
      <w:r>
        <w:rPr>
          <w:sz w:val="24"/>
        </w:rPr>
        <w:t>connection.</w:t>
      </w:r>
      <w:r>
        <w:rPr>
          <w:spacing w:val="-15"/>
          <w:sz w:val="24"/>
        </w:rPr>
        <w:t xml:space="preserve"> </w:t>
      </w:r>
      <w:r>
        <w:rPr>
          <w:sz w:val="24"/>
        </w:rPr>
        <w:t>When</w:t>
      </w:r>
      <w:r>
        <w:rPr>
          <w:spacing w:val="-15"/>
          <w:sz w:val="24"/>
        </w:rPr>
        <w:t xml:space="preserve"> </w:t>
      </w:r>
      <w:r>
        <w:rPr>
          <w:sz w:val="24"/>
        </w:rPr>
        <w:t xml:space="preserve">current measurements are complete, turn the function switch to the OFF position and remove the test </w:t>
      </w:r>
      <w:r>
        <w:rPr>
          <w:spacing w:val="-2"/>
          <w:sz w:val="24"/>
        </w:rPr>
        <w:t>leads.</w:t>
      </w:r>
    </w:p>
    <w:p w14:paraId="43555FF8">
      <w:pPr>
        <w:pStyle w:val="5"/>
        <w:rPr>
          <w:sz w:val="20"/>
        </w:rPr>
      </w:pPr>
    </w:p>
    <w:p w14:paraId="706FF74A">
      <w:pPr>
        <w:pStyle w:val="5"/>
        <w:spacing w:before="182"/>
        <w:rPr>
          <w:sz w:val="20"/>
        </w:rPr>
      </w:pPr>
      <w:r>
        <w:rPr>
          <w:sz w:val="20"/>
        </w:rPr>
        <w:drawing>
          <wp:anchor distT="0" distB="0" distL="0" distR="0" simplePos="0" relativeHeight="251660288" behindDoc="1" locked="0" layoutInCell="1" allowOverlap="1">
            <wp:simplePos x="0" y="0"/>
            <wp:positionH relativeFrom="page">
              <wp:posOffset>1147445</wp:posOffset>
            </wp:positionH>
            <wp:positionV relativeFrom="paragraph">
              <wp:posOffset>276860</wp:posOffset>
            </wp:positionV>
            <wp:extent cx="4792980" cy="335978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793200" cy="3359943"/>
                    </a:xfrm>
                    <a:prstGeom prst="rect">
                      <a:avLst/>
                    </a:prstGeom>
                  </pic:spPr>
                </pic:pic>
              </a:graphicData>
            </a:graphic>
          </wp:anchor>
        </w:drawing>
      </w:r>
    </w:p>
    <w:p w14:paraId="6C758BA5">
      <w:pPr>
        <w:pStyle w:val="5"/>
        <w:spacing w:before="110"/>
        <w:rPr>
          <w:sz w:val="20"/>
        </w:rPr>
      </w:pPr>
    </w:p>
    <w:p w14:paraId="0AE7EAFA">
      <w:pPr>
        <w:spacing w:before="0"/>
        <w:ind w:left="0" w:right="230" w:firstLine="0"/>
        <w:jc w:val="center"/>
        <w:rPr>
          <w:b/>
          <w:sz w:val="20"/>
        </w:rPr>
      </w:pPr>
      <w:r>
        <w:rPr>
          <w:b/>
          <w:sz w:val="20"/>
        </w:rPr>
        <w:t>Figure</w:t>
      </w:r>
      <w:r>
        <w:rPr>
          <w:b/>
          <w:spacing w:val="-4"/>
          <w:sz w:val="20"/>
        </w:rPr>
        <w:t xml:space="preserve"> </w:t>
      </w:r>
      <w:r>
        <w:rPr>
          <w:b/>
          <w:sz w:val="20"/>
        </w:rPr>
        <w:t>4</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current</w:t>
      </w:r>
    </w:p>
    <w:p w14:paraId="7672E968">
      <w:pPr>
        <w:pStyle w:val="5"/>
        <w:spacing w:before="1"/>
        <w:rPr>
          <w:b/>
          <w:sz w:val="20"/>
        </w:rPr>
      </w:pPr>
    </w:p>
    <w:p w14:paraId="0F20C1BC">
      <w:pPr>
        <w:pStyle w:val="2"/>
      </w:pPr>
      <w:r>
        <w:t xml:space="preserve">Lab </w:t>
      </w:r>
      <w:r>
        <w:rPr>
          <w:spacing w:val="-2"/>
        </w:rPr>
        <w:t>Tasks:</w:t>
      </w:r>
    </w:p>
    <w:p w14:paraId="094416E4">
      <w:pPr>
        <w:pStyle w:val="5"/>
        <w:spacing w:before="6"/>
        <w:rPr>
          <w:b/>
        </w:rPr>
      </w:pPr>
    </w:p>
    <w:p w14:paraId="0DA7D25C">
      <w:pPr>
        <w:pStyle w:val="9"/>
        <w:numPr>
          <w:ilvl w:val="1"/>
          <w:numId w:val="4"/>
        </w:numPr>
        <w:tabs>
          <w:tab w:val="left" w:pos="1006"/>
        </w:tabs>
        <w:spacing w:before="0" w:after="0" w:line="240" w:lineRule="auto"/>
        <w:ind w:left="1006" w:right="0" w:hanging="360"/>
        <w:jc w:val="left"/>
        <w:rPr>
          <w:b/>
          <w:sz w:val="24"/>
        </w:rPr>
      </w:pPr>
      <w:r>
        <w:rPr>
          <w:b/>
          <w:sz w:val="24"/>
        </w:rPr>
        <w:t>Measure</w:t>
      </w:r>
      <w:r>
        <w:rPr>
          <w:b/>
          <w:spacing w:val="-3"/>
          <w:sz w:val="24"/>
        </w:rPr>
        <w:t xml:space="preserve"> </w:t>
      </w:r>
      <w:r>
        <w:rPr>
          <w:b/>
          <w:sz w:val="24"/>
        </w:rPr>
        <w:t>Current</w:t>
      </w:r>
      <w:r>
        <w:rPr>
          <w:b/>
          <w:spacing w:val="-1"/>
          <w:sz w:val="24"/>
        </w:rPr>
        <w:t xml:space="preserve"> </w:t>
      </w:r>
      <w:r>
        <w:rPr>
          <w:b/>
          <w:sz w:val="24"/>
        </w:rPr>
        <w:t>between</w:t>
      </w:r>
      <w:r>
        <w:rPr>
          <w:b/>
          <w:spacing w:val="-1"/>
          <w:sz w:val="24"/>
        </w:rPr>
        <w:t xml:space="preserve"> </w:t>
      </w:r>
      <w:r>
        <w:rPr>
          <w:b/>
          <w:sz w:val="24"/>
        </w:rPr>
        <w:t>R1</w:t>
      </w:r>
      <w:r>
        <w:rPr>
          <w:b/>
          <w:spacing w:val="-1"/>
          <w:sz w:val="24"/>
        </w:rPr>
        <w:t xml:space="preserve"> </w:t>
      </w:r>
      <w:r>
        <w:rPr>
          <w:b/>
          <w:sz w:val="24"/>
        </w:rPr>
        <w:t>and R2,</w:t>
      </w:r>
      <w:r>
        <w:rPr>
          <w:b/>
          <w:spacing w:val="-1"/>
          <w:sz w:val="24"/>
        </w:rPr>
        <w:t xml:space="preserve"> </w:t>
      </w:r>
      <w:r>
        <w:rPr>
          <w:b/>
          <w:sz w:val="24"/>
        </w:rPr>
        <w:t>and Voltage</w:t>
      </w:r>
      <w:r>
        <w:rPr>
          <w:b/>
          <w:spacing w:val="-2"/>
          <w:sz w:val="24"/>
        </w:rPr>
        <w:t xml:space="preserve"> </w:t>
      </w:r>
      <w:r>
        <w:rPr>
          <w:b/>
          <w:sz w:val="24"/>
        </w:rPr>
        <w:t>across</w:t>
      </w:r>
      <w:r>
        <w:rPr>
          <w:b/>
          <w:spacing w:val="-1"/>
          <w:sz w:val="24"/>
        </w:rPr>
        <w:t xml:space="preserve"> </w:t>
      </w:r>
      <w:r>
        <w:rPr>
          <w:b/>
          <w:sz w:val="24"/>
        </w:rPr>
        <w:t>R1,</w:t>
      </w:r>
      <w:r>
        <w:rPr>
          <w:b/>
          <w:spacing w:val="-1"/>
          <w:sz w:val="24"/>
        </w:rPr>
        <w:t xml:space="preserve"> </w:t>
      </w:r>
      <w:r>
        <w:rPr>
          <w:b/>
          <w:spacing w:val="-5"/>
          <w:sz w:val="24"/>
        </w:rPr>
        <w:t>R2.</w:t>
      </w:r>
    </w:p>
    <w:p w14:paraId="6310C606">
      <w:pPr>
        <w:pStyle w:val="5"/>
        <w:spacing w:before="78"/>
        <w:rPr>
          <w:b/>
          <w:sz w:val="20"/>
        </w:rPr>
      </w:pPr>
      <w:r>
        <w:rPr>
          <w:b/>
          <w:sz w:val="20"/>
        </w:rPr>
        <w:drawing>
          <wp:anchor distT="0" distB="0" distL="0" distR="0" simplePos="0" relativeHeight="251660288" behindDoc="1" locked="0" layoutInCell="1" allowOverlap="1">
            <wp:simplePos x="0" y="0"/>
            <wp:positionH relativeFrom="page">
              <wp:posOffset>2722880</wp:posOffset>
            </wp:positionH>
            <wp:positionV relativeFrom="paragraph">
              <wp:posOffset>210820</wp:posOffset>
            </wp:positionV>
            <wp:extent cx="1720215" cy="126682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1720001" cy="1266920"/>
                    </a:xfrm>
                    <a:prstGeom prst="rect">
                      <a:avLst/>
                    </a:prstGeom>
                  </pic:spPr>
                </pic:pic>
              </a:graphicData>
            </a:graphic>
          </wp:anchor>
        </w:drawing>
      </w:r>
    </w:p>
    <w:p w14:paraId="20585324">
      <w:pPr>
        <w:pStyle w:val="5"/>
        <w:spacing w:before="118"/>
        <w:rPr>
          <w:b/>
        </w:rPr>
      </w:pPr>
    </w:p>
    <w:p w14:paraId="4BB40E86">
      <w:pPr>
        <w:spacing w:before="0"/>
        <w:ind w:left="286" w:right="0" w:firstLine="0"/>
        <w:jc w:val="left"/>
        <w:rPr>
          <w:b/>
          <w:sz w:val="24"/>
        </w:rPr>
      </w:pPr>
      <w:r>
        <w:rPr>
          <w:b/>
          <w:sz w:val="24"/>
        </w:rPr>
        <w:t>Practical</w:t>
      </w:r>
      <w:r>
        <w:rPr>
          <w:b/>
          <w:spacing w:val="-5"/>
          <w:sz w:val="24"/>
        </w:rPr>
        <w:t xml:space="preserve"> </w:t>
      </w:r>
      <w:r>
        <w:rPr>
          <w:b/>
          <w:spacing w:val="-2"/>
          <w:sz w:val="24"/>
        </w:rPr>
        <w:t>Values:</w:t>
      </w:r>
    </w:p>
    <w:p w14:paraId="0F8C4B7C">
      <w:pPr>
        <w:pStyle w:val="5"/>
        <w:spacing w:before="54"/>
        <w:rPr>
          <w:b/>
          <w:sz w:val="20"/>
        </w:rPr>
      </w:pPr>
    </w:p>
    <w:tbl>
      <w:tblPr>
        <w:tblStyle w:val="4"/>
        <w:tblW w:w="0" w:type="auto"/>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53"/>
        <w:gridCol w:w="3250"/>
        <w:gridCol w:w="3258"/>
      </w:tblGrid>
      <w:tr w14:paraId="30EDBF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rPr>
        <w:tc>
          <w:tcPr>
            <w:tcW w:w="3253" w:type="dxa"/>
          </w:tcPr>
          <w:p w14:paraId="3945F68F">
            <w:pPr>
              <w:pStyle w:val="10"/>
              <w:spacing w:line="273" w:lineRule="exact"/>
              <w:ind w:left="107"/>
              <w:rPr>
                <w:b/>
                <w:sz w:val="24"/>
              </w:rPr>
            </w:pPr>
            <w:r>
              <w:rPr>
                <w:b/>
                <w:sz w:val="24"/>
              </w:rPr>
              <w:t xml:space="preserve">R1 </w:t>
            </w:r>
            <w:r>
              <w:rPr>
                <w:b/>
                <w:spacing w:val="-2"/>
                <w:sz w:val="24"/>
              </w:rPr>
              <w:t>Voltage</w:t>
            </w:r>
          </w:p>
        </w:tc>
        <w:tc>
          <w:tcPr>
            <w:tcW w:w="3250" w:type="dxa"/>
          </w:tcPr>
          <w:p w14:paraId="3F7B77B9">
            <w:pPr>
              <w:pStyle w:val="10"/>
              <w:spacing w:line="273" w:lineRule="exact"/>
              <w:ind w:left="107"/>
              <w:rPr>
                <w:b/>
                <w:sz w:val="24"/>
              </w:rPr>
            </w:pPr>
            <w:r>
              <w:rPr>
                <w:b/>
                <w:sz w:val="24"/>
              </w:rPr>
              <w:t xml:space="preserve">R2 </w:t>
            </w:r>
            <w:r>
              <w:rPr>
                <w:b/>
                <w:spacing w:val="-2"/>
                <w:sz w:val="24"/>
              </w:rPr>
              <w:t>Voltage</w:t>
            </w:r>
          </w:p>
        </w:tc>
        <w:tc>
          <w:tcPr>
            <w:tcW w:w="3258" w:type="dxa"/>
          </w:tcPr>
          <w:p w14:paraId="5C40A79F">
            <w:pPr>
              <w:pStyle w:val="10"/>
              <w:spacing w:line="273" w:lineRule="exact"/>
              <w:ind w:left="107"/>
              <w:rPr>
                <w:b/>
                <w:sz w:val="24"/>
              </w:rPr>
            </w:pPr>
            <w:r>
              <w:rPr>
                <w:b/>
                <w:spacing w:val="-2"/>
                <w:sz w:val="24"/>
              </w:rPr>
              <w:t>Current</w:t>
            </w:r>
          </w:p>
        </w:tc>
      </w:tr>
      <w:tr w14:paraId="23CEB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3253" w:type="dxa"/>
          </w:tcPr>
          <w:p w14:paraId="3A0DF2DF">
            <w:pPr>
              <w:pStyle w:val="10"/>
              <w:ind w:firstLine="1000" w:firstLineChars="250"/>
              <w:rPr>
                <w:rFonts w:hint="default"/>
                <w:sz w:val="22"/>
                <w:lang w:val="en-US"/>
              </w:rPr>
            </w:pPr>
            <w:r>
              <w:rPr>
                <w:rFonts w:hint="default"/>
                <w:sz w:val="40"/>
                <w:szCs w:val="40"/>
                <w:lang w:val="en-US"/>
              </w:rPr>
              <w:t>2.15V</w:t>
            </w:r>
          </w:p>
        </w:tc>
        <w:tc>
          <w:tcPr>
            <w:tcW w:w="3250" w:type="dxa"/>
          </w:tcPr>
          <w:p w14:paraId="6A96BB39">
            <w:pPr>
              <w:pStyle w:val="10"/>
              <w:rPr>
                <w:rFonts w:hint="default"/>
                <w:sz w:val="22"/>
                <w:lang w:val="en-US"/>
              </w:rPr>
            </w:pPr>
            <w:r>
              <w:rPr>
                <w:rFonts w:hint="default"/>
                <w:sz w:val="22"/>
                <w:lang w:val="en-US"/>
              </w:rPr>
              <w:t xml:space="preserve">            </w:t>
            </w:r>
            <w:r>
              <w:rPr>
                <w:rFonts w:hint="default"/>
                <w:sz w:val="40"/>
                <w:szCs w:val="40"/>
                <w:lang w:val="en-US"/>
              </w:rPr>
              <w:t xml:space="preserve"> 1.39V</w:t>
            </w:r>
          </w:p>
        </w:tc>
        <w:tc>
          <w:tcPr>
            <w:tcW w:w="3258" w:type="dxa"/>
          </w:tcPr>
          <w:p w14:paraId="5188E7B9">
            <w:pPr>
              <w:pStyle w:val="10"/>
              <w:rPr>
                <w:rFonts w:hint="default"/>
                <w:sz w:val="22"/>
                <w:lang w:val="en-US"/>
              </w:rPr>
            </w:pPr>
            <w:r>
              <w:rPr>
                <w:rFonts w:hint="default"/>
                <w:sz w:val="22"/>
                <w:lang w:val="en-US"/>
              </w:rPr>
              <w:t xml:space="preserve">         </w:t>
            </w:r>
            <w:r>
              <w:rPr>
                <w:rFonts w:hint="default"/>
                <w:sz w:val="40"/>
                <w:szCs w:val="40"/>
                <w:lang w:val="en-US"/>
              </w:rPr>
              <w:t>0.42mA</w:t>
            </w:r>
          </w:p>
        </w:tc>
      </w:tr>
    </w:tbl>
    <w:p w14:paraId="02825E9D">
      <w:pPr>
        <w:spacing w:before="0"/>
        <w:ind w:left="286" w:right="0" w:firstLine="0"/>
        <w:jc w:val="left"/>
        <w:rPr>
          <w:b/>
          <w:sz w:val="24"/>
        </w:rPr>
      </w:pPr>
      <w:r>
        <w:rPr>
          <w:b/>
          <w:sz w:val="24"/>
        </w:rPr>
        <w:t>Theoretical</w:t>
      </w:r>
      <w:r>
        <w:rPr>
          <w:b/>
          <w:spacing w:val="-5"/>
          <w:sz w:val="24"/>
        </w:rPr>
        <w:t xml:space="preserve"> </w:t>
      </w:r>
      <w:r>
        <w:rPr>
          <w:b/>
          <w:spacing w:val="-2"/>
          <w:sz w:val="24"/>
        </w:rPr>
        <w:t>Values:</w:t>
      </w:r>
    </w:p>
    <w:p w14:paraId="21E0CF5E">
      <w:pPr>
        <w:pStyle w:val="5"/>
        <w:spacing w:before="48"/>
        <w:rPr>
          <w:b/>
          <w:sz w:val="20"/>
        </w:rPr>
      </w:pPr>
    </w:p>
    <w:tbl>
      <w:tblPr>
        <w:tblStyle w:val="4"/>
        <w:tblW w:w="0" w:type="auto"/>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53"/>
        <w:gridCol w:w="3250"/>
        <w:gridCol w:w="3258"/>
      </w:tblGrid>
      <w:tr w14:paraId="1E58A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3" w:hRule="atLeast"/>
        </w:trPr>
        <w:tc>
          <w:tcPr>
            <w:tcW w:w="3253" w:type="dxa"/>
          </w:tcPr>
          <w:p w14:paraId="06605E75">
            <w:pPr>
              <w:pStyle w:val="10"/>
              <w:spacing w:line="273" w:lineRule="exact"/>
              <w:ind w:left="107"/>
              <w:rPr>
                <w:b/>
                <w:sz w:val="24"/>
              </w:rPr>
            </w:pPr>
            <w:r>
              <w:rPr>
                <w:b/>
                <w:sz w:val="24"/>
              </w:rPr>
              <w:t xml:space="preserve">R1 </w:t>
            </w:r>
            <w:r>
              <w:rPr>
                <w:b/>
                <w:spacing w:val="-2"/>
                <w:sz w:val="24"/>
              </w:rPr>
              <w:t>Voltage</w:t>
            </w:r>
          </w:p>
        </w:tc>
        <w:tc>
          <w:tcPr>
            <w:tcW w:w="3250" w:type="dxa"/>
          </w:tcPr>
          <w:p w14:paraId="320BC3C8">
            <w:pPr>
              <w:pStyle w:val="10"/>
              <w:spacing w:line="273" w:lineRule="exact"/>
              <w:ind w:left="107"/>
              <w:rPr>
                <w:b/>
                <w:sz w:val="24"/>
              </w:rPr>
            </w:pPr>
            <w:r>
              <w:rPr>
                <w:b/>
                <w:sz w:val="24"/>
              </w:rPr>
              <w:t xml:space="preserve">R2 </w:t>
            </w:r>
            <w:r>
              <w:rPr>
                <w:b/>
                <w:spacing w:val="-2"/>
                <w:sz w:val="24"/>
              </w:rPr>
              <w:t>Voltage</w:t>
            </w:r>
          </w:p>
        </w:tc>
        <w:tc>
          <w:tcPr>
            <w:tcW w:w="3258" w:type="dxa"/>
          </w:tcPr>
          <w:p w14:paraId="513BAC15">
            <w:pPr>
              <w:pStyle w:val="10"/>
              <w:spacing w:line="273" w:lineRule="exact"/>
              <w:ind w:left="107"/>
              <w:rPr>
                <w:b/>
                <w:sz w:val="24"/>
              </w:rPr>
            </w:pPr>
            <w:r>
              <w:rPr>
                <w:b/>
                <w:spacing w:val="-2"/>
                <w:sz w:val="24"/>
              </w:rPr>
              <w:t>Current</w:t>
            </w:r>
          </w:p>
        </w:tc>
      </w:tr>
      <w:tr w14:paraId="034471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3253" w:type="dxa"/>
          </w:tcPr>
          <w:p w14:paraId="41323285">
            <w:pPr>
              <w:pStyle w:val="10"/>
              <w:ind w:firstLine="1000" w:firstLineChars="250"/>
              <w:rPr>
                <w:rFonts w:hint="default"/>
                <w:sz w:val="40"/>
                <w:szCs w:val="40"/>
                <w:lang w:val="en-US"/>
              </w:rPr>
            </w:pPr>
            <w:r>
              <w:rPr>
                <w:rFonts w:hint="default"/>
                <w:sz w:val="40"/>
                <w:szCs w:val="40"/>
                <w:lang w:val="en-US"/>
              </w:rPr>
              <w:t>3.03V</w:t>
            </w:r>
          </w:p>
        </w:tc>
        <w:tc>
          <w:tcPr>
            <w:tcW w:w="3250" w:type="dxa"/>
          </w:tcPr>
          <w:p w14:paraId="037F1EBC">
            <w:pPr>
              <w:pStyle w:val="10"/>
              <w:rPr>
                <w:rFonts w:hint="default"/>
                <w:sz w:val="40"/>
                <w:szCs w:val="40"/>
                <w:lang w:val="en-US"/>
              </w:rPr>
            </w:pPr>
            <w:r>
              <w:rPr>
                <w:rFonts w:hint="default"/>
                <w:sz w:val="40"/>
                <w:szCs w:val="40"/>
                <w:lang w:val="en-US"/>
              </w:rPr>
              <w:t xml:space="preserve">       1.96V</w:t>
            </w:r>
          </w:p>
        </w:tc>
        <w:tc>
          <w:tcPr>
            <w:tcW w:w="3258" w:type="dxa"/>
          </w:tcPr>
          <w:p w14:paraId="0B323145">
            <w:pPr>
              <w:pStyle w:val="10"/>
              <w:ind w:firstLine="600" w:firstLineChars="150"/>
              <w:rPr>
                <w:rFonts w:hint="default"/>
                <w:sz w:val="40"/>
                <w:szCs w:val="40"/>
                <w:lang w:val="en-US"/>
              </w:rPr>
            </w:pPr>
            <w:r>
              <w:rPr>
                <w:rFonts w:hint="default"/>
                <w:sz w:val="40"/>
                <w:szCs w:val="40"/>
                <w:lang w:val="en-US"/>
              </w:rPr>
              <w:t>0.595mA</w:t>
            </w:r>
          </w:p>
        </w:tc>
      </w:tr>
    </w:tbl>
    <w:p w14:paraId="443D2B2D">
      <w:pPr>
        <w:pStyle w:val="10"/>
        <w:spacing w:after="0"/>
        <w:rPr>
          <w:sz w:val="22"/>
        </w:rPr>
        <w:sectPr>
          <w:pgSz w:w="11930" w:h="16850"/>
          <w:pgMar w:top="920" w:right="992" w:bottom="280" w:left="566" w:header="720" w:footer="720" w:gutter="0"/>
          <w:cols w:space="720" w:num="1"/>
        </w:sectPr>
      </w:pPr>
    </w:p>
    <w:p w14:paraId="08782851">
      <w:pPr>
        <w:pStyle w:val="9"/>
        <w:numPr>
          <w:ilvl w:val="1"/>
          <w:numId w:val="4"/>
        </w:numPr>
        <w:tabs>
          <w:tab w:val="left" w:pos="1006"/>
        </w:tabs>
        <w:spacing w:before="67" w:after="0" w:line="240" w:lineRule="auto"/>
        <w:ind w:left="1006" w:right="0" w:hanging="360"/>
        <w:jc w:val="left"/>
        <w:rPr>
          <w:b/>
          <w:sz w:val="24"/>
        </w:rPr>
      </w:pPr>
      <w:r>
        <w:rPr>
          <w:b/>
          <w:sz w:val="24"/>
        </w:rPr>
        <w:t>Measure</w:t>
      </w:r>
      <w:r>
        <w:rPr>
          <w:b/>
          <w:spacing w:val="-2"/>
          <w:sz w:val="24"/>
        </w:rPr>
        <w:t xml:space="preserve"> </w:t>
      </w:r>
      <w:r>
        <w:rPr>
          <w:b/>
          <w:sz w:val="24"/>
        </w:rPr>
        <w:t>Current at</w:t>
      </w:r>
      <w:r>
        <w:rPr>
          <w:b/>
          <w:spacing w:val="-1"/>
          <w:sz w:val="24"/>
        </w:rPr>
        <w:t xml:space="preserve"> </w:t>
      </w:r>
      <w:r>
        <w:rPr>
          <w:b/>
          <w:sz w:val="24"/>
        </w:rPr>
        <w:t>node</w:t>
      </w:r>
      <w:r>
        <w:rPr>
          <w:b/>
          <w:spacing w:val="-1"/>
          <w:sz w:val="24"/>
        </w:rPr>
        <w:t xml:space="preserve"> </w:t>
      </w:r>
      <w:r>
        <w:rPr>
          <w:b/>
          <w:sz w:val="24"/>
        </w:rPr>
        <w:t>2</w:t>
      </w:r>
      <w:r>
        <w:rPr>
          <w:b/>
          <w:spacing w:val="-1"/>
          <w:sz w:val="24"/>
        </w:rPr>
        <w:t xml:space="preserve"> </w:t>
      </w:r>
      <w:r>
        <w:rPr>
          <w:b/>
          <w:sz w:val="24"/>
        </w:rPr>
        <w:t>and 3</w:t>
      </w:r>
      <w:r>
        <w:rPr>
          <w:b/>
          <w:spacing w:val="-1"/>
          <w:sz w:val="24"/>
        </w:rPr>
        <w:t xml:space="preserve"> </w:t>
      </w:r>
      <w:r>
        <w:rPr>
          <w:b/>
          <w:sz w:val="24"/>
        </w:rPr>
        <w:t>and Voltage</w:t>
      </w:r>
      <w:r>
        <w:rPr>
          <w:b/>
          <w:spacing w:val="-5"/>
          <w:sz w:val="24"/>
        </w:rPr>
        <w:t xml:space="preserve"> </w:t>
      </w:r>
      <w:r>
        <w:rPr>
          <w:b/>
          <w:sz w:val="24"/>
        </w:rPr>
        <w:t>across</w:t>
      </w:r>
      <w:r>
        <w:rPr>
          <w:b/>
          <w:spacing w:val="2"/>
          <w:sz w:val="24"/>
        </w:rPr>
        <w:t xml:space="preserve"> </w:t>
      </w:r>
      <w:r>
        <w:rPr>
          <w:b/>
          <w:sz w:val="24"/>
        </w:rPr>
        <w:t>R1,</w:t>
      </w:r>
      <w:r>
        <w:rPr>
          <w:b/>
          <w:spacing w:val="-1"/>
          <w:sz w:val="24"/>
        </w:rPr>
        <w:t xml:space="preserve"> </w:t>
      </w:r>
      <w:r>
        <w:rPr>
          <w:b/>
          <w:sz w:val="24"/>
        </w:rPr>
        <w:t xml:space="preserve">R2, </w:t>
      </w:r>
      <w:r>
        <w:rPr>
          <w:b/>
          <w:spacing w:val="-5"/>
          <w:sz w:val="24"/>
        </w:rPr>
        <w:t>R3.</w:t>
      </w:r>
    </w:p>
    <w:p w14:paraId="7D2FC99C">
      <w:pPr>
        <w:pStyle w:val="5"/>
        <w:rPr>
          <w:b/>
          <w:sz w:val="20"/>
        </w:rPr>
      </w:pPr>
    </w:p>
    <w:p w14:paraId="4317D760">
      <w:pPr>
        <w:pStyle w:val="5"/>
        <w:spacing w:before="158"/>
        <w:rPr>
          <w:b/>
          <w:sz w:val="20"/>
        </w:rPr>
      </w:pPr>
      <w:r>
        <w:rPr>
          <w:b/>
          <w:sz w:val="20"/>
        </w:rPr>
        <w:drawing>
          <wp:anchor distT="0" distB="0" distL="0" distR="0" simplePos="0" relativeHeight="251661312" behindDoc="1" locked="0" layoutInCell="1" allowOverlap="1">
            <wp:simplePos x="0" y="0"/>
            <wp:positionH relativeFrom="page">
              <wp:posOffset>2138045</wp:posOffset>
            </wp:positionH>
            <wp:positionV relativeFrom="paragraph">
              <wp:posOffset>261620</wp:posOffset>
            </wp:positionV>
            <wp:extent cx="2590800" cy="1676400"/>
            <wp:effectExtent l="0" t="0" r="0" b="0"/>
            <wp:wrapTopAndBottom/>
            <wp:docPr id="8" name="Image 8" descr="CIRCUIT TOPOLOGY AND LAWS – Applied Industrial Electricity"/>
            <wp:cNvGraphicFramePr/>
            <a:graphic xmlns:a="http://schemas.openxmlformats.org/drawingml/2006/main">
              <a:graphicData uri="http://schemas.openxmlformats.org/drawingml/2006/picture">
                <pic:pic xmlns:pic="http://schemas.openxmlformats.org/drawingml/2006/picture">
                  <pic:nvPicPr>
                    <pic:cNvPr id="8" name="Image 8" descr="CIRCUIT TOPOLOGY AND LAWS – Applied Industrial Electricity"/>
                    <pic:cNvPicPr/>
                  </pic:nvPicPr>
                  <pic:blipFill>
                    <a:blip r:embed="rId11" cstate="print"/>
                    <a:stretch>
                      <a:fillRect/>
                    </a:stretch>
                  </pic:blipFill>
                  <pic:spPr>
                    <a:xfrm>
                      <a:off x="0" y="0"/>
                      <a:ext cx="2590800" cy="1676400"/>
                    </a:xfrm>
                    <a:prstGeom prst="rect">
                      <a:avLst/>
                    </a:prstGeom>
                  </pic:spPr>
                </pic:pic>
              </a:graphicData>
            </a:graphic>
          </wp:anchor>
        </w:drawing>
      </w:r>
    </w:p>
    <w:p w14:paraId="3CDD18DB">
      <w:pPr>
        <w:pStyle w:val="5"/>
        <w:rPr>
          <w:b/>
        </w:rPr>
      </w:pPr>
    </w:p>
    <w:p w14:paraId="419D6C11">
      <w:pPr>
        <w:pStyle w:val="5"/>
        <w:spacing w:before="54"/>
        <w:rPr>
          <w:b/>
        </w:rPr>
      </w:pPr>
    </w:p>
    <w:p w14:paraId="73B00D8D">
      <w:pPr>
        <w:spacing w:before="1"/>
        <w:ind w:left="286" w:right="0" w:firstLine="0"/>
        <w:jc w:val="left"/>
        <w:rPr>
          <w:b/>
          <w:sz w:val="24"/>
        </w:rPr>
      </w:pPr>
      <w:r>
        <w:rPr>
          <w:b/>
          <w:sz w:val="24"/>
        </w:rPr>
        <w:t>Practical</w:t>
      </w:r>
      <w:r>
        <w:rPr>
          <w:b/>
          <w:spacing w:val="-5"/>
          <w:sz w:val="24"/>
        </w:rPr>
        <w:t xml:space="preserve"> </w:t>
      </w:r>
      <w:r>
        <w:rPr>
          <w:b/>
          <w:spacing w:val="-2"/>
          <w:sz w:val="24"/>
        </w:rPr>
        <w:t>Values:</w:t>
      </w:r>
    </w:p>
    <w:p w14:paraId="4F0CEB94">
      <w:pPr>
        <w:pStyle w:val="5"/>
        <w:spacing w:before="54"/>
        <w:rPr>
          <w:b/>
          <w:sz w:val="20"/>
        </w:rPr>
      </w:pPr>
    </w:p>
    <w:tbl>
      <w:tblPr>
        <w:tblStyle w:val="4"/>
        <w:tblW w:w="0" w:type="auto"/>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16"/>
        <w:gridCol w:w="1801"/>
        <w:gridCol w:w="1710"/>
        <w:gridCol w:w="2341"/>
        <w:gridCol w:w="2295"/>
      </w:tblGrid>
      <w:tr w14:paraId="10044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6" w:hRule="atLeast"/>
        </w:trPr>
        <w:tc>
          <w:tcPr>
            <w:tcW w:w="1616" w:type="dxa"/>
          </w:tcPr>
          <w:p w14:paraId="4CAA2511">
            <w:pPr>
              <w:pStyle w:val="10"/>
              <w:spacing w:line="273" w:lineRule="exact"/>
              <w:ind w:left="107"/>
              <w:rPr>
                <w:b/>
                <w:sz w:val="24"/>
              </w:rPr>
            </w:pPr>
            <w:r>
              <w:rPr>
                <w:b/>
                <w:sz w:val="24"/>
              </w:rPr>
              <w:t xml:space="preserve">R1 </w:t>
            </w:r>
            <w:r>
              <w:rPr>
                <w:b/>
                <w:spacing w:val="-2"/>
                <w:sz w:val="24"/>
              </w:rPr>
              <w:t>Voltage</w:t>
            </w:r>
          </w:p>
        </w:tc>
        <w:tc>
          <w:tcPr>
            <w:tcW w:w="1801" w:type="dxa"/>
          </w:tcPr>
          <w:p w14:paraId="2EEB34DB">
            <w:pPr>
              <w:pStyle w:val="10"/>
              <w:spacing w:line="273" w:lineRule="exact"/>
              <w:ind w:left="107"/>
              <w:rPr>
                <w:b/>
                <w:sz w:val="24"/>
              </w:rPr>
            </w:pPr>
            <w:r>
              <w:rPr>
                <w:b/>
                <w:sz w:val="24"/>
              </w:rPr>
              <w:t xml:space="preserve">R2 </w:t>
            </w:r>
            <w:r>
              <w:rPr>
                <w:b/>
                <w:spacing w:val="-2"/>
                <w:sz w:val="24"/>
              </w:rPr>
              <w:t>Voltage</w:t>
            </w:r>
          </w:p>
        </w:tc>
        <w:tc>
          <w:tcPr>
            <w:tcW w:w="1710" w:type="dxa"/>
          </w:tcPr>
          <w:p w14:paraId="457D163D">
            <w:pPr>
              <w:pStyle w:val="10"/>
              <w:spacing w:line="273" w:lineRule="exact"/>
              <w:ind w:left="107"/>
              <w:rPr>
                <w:b/>
                <w:sz w:val="24"/>
              </w:rPr>
            </w:pPr>
            <w:r>
              <w:rPr>
                <w:b/>
                <w:sz w:val="24"/>
              </w:rPr>
              <w:t xml:space="preserve">R3 </w:t>
            </w:r>
            <w:r>
              <w:rPr>
                <w:b/>
                <w:spacing w:val="-2"/>
                <w:sz w:val="24"/>
              </w:rPr>
              <w:t>Voltage</w:t>
            </w:r>
          </w:p>
        </w:tc>
        <w:tc>
          <w:tcPr>
            <w:tcW w:w="2341" w:type="dxa"/>
          </w:tcPr>
          <w:p w14:paraId="3F6635E0">
            <w:pPr>
              <w:pStyle w:val="10"/>
              <w:spacing w:line="273" w:lineRule="exact"/>
              <w:ind w:left="106"/>
              <w:rPr>
                <w:b/>
                <w:sz w:val="24"/>
              </w:rPr>
            </w:pPr>
            <w:r>
              <w:rPr>
                <w:b/>
                <w:sz w:val="24"/>
              </w:rPr>
              <w:t>Current</w:t>
            </w:r>
            <w:r>
              <w:rPr>
                <w:b/>
                <w:spacing w:val="-2"/>
                <w:sz w:val="24"/>
              </w:rPr>
              <w:t xml:space="preserve"> </w:t>
            </w:r>
            <w:r>
              <w:rPr>
                <w:b/>
                <w:sz w:val="24"/>
              </w:rPr>
              <w:t>at</w:t>
            </w:r>
            <w:r>
              <w:rPr>
                <w:b/>
                <w:spacing w:val="-2"/>
                <w:sz w:val="24"/>
              </w:rPr>
              <w:t xml:space="preserve"> </w:t>
            </w:r>
            <w:r>
              <w:rPr>
                <w:b/>
                <w:sz w:val="24"/>
              </w:rPr>
              <w:t>node</w:t>
            </w:r>
            <w:r>
              <w:rPr>
                <w:b/>
                <w:spacing w:val="-2"/>
                <w:sz w:val="24"/>
              </w:rPr>
              <w:t xml:space="preserve"> </w:t>
            </w:r>
            <w:r>
              <w:rPr>
                <w:b/>
                <w:spacing w:val="-10"/>
                <w:sz w:val="24"/>
              </w:rPr>
              <w:t>2</w:t>
            </w:r>
          </w:p>
        </w:tc>
        <w:tc>
          <w:tcPr>
            <w:tcW w:w="2295" w:type="dxa"/>
          </w:tcPr>
          <w:p w14:paraId="29F22699">
            <w:pPr>
              <w:pStyle w:val="10"/>
              <w:spacing w:line="273" w:lineRule="exact"/>
              <w:ind w:left="105"/>
              <w:rPr>
                <w:b/>
                <w:sz w:val="24"/>
              </w:rPr>
            </w:pPr>
            <w:r>
              <w:rPr>
                <w:b/>
                <w:sz w:val="24"/>
              </w:rPr>
              <w:t>Current</w:t>
            </w:r>
            <w:r>
              <w:rPr>
                <w:b/>
                <w:spacing w:val="-2"/>
                <w:sz w:val="24"/>
              </w:rPr>
              <w:t xml:space="preserve"> </w:t>
            </w:r>
            <w:r>
              <w:rPr>
                <w:b/>
                <w:sz w:val="24"/>
              </w:rPr>
              <w:t>at</w:t>
            </w:r>
            <w:r>
              <w:rPr>
                <w:b/>
                <w:spacing w:val="-2"/>
                <w:sz w:val="24"/>
              </w:rPr>
              <w:t xml:space="preserve"> </w:t>
            </w:r>
            <w:r>
              <w:rPr>
                <w:b/>
                <w:sz w:val="24"/>
              </w:rPr>
              <w:t>node</w:t>
            </w:r>
            <w:r>
              <w:rPr>
                <w:b/>
                <w:spacing w:val="-2"/>
                <w:sz w:val="24"/>
              </w:rPr>
              <w:t xml:space="preserve"> </w:t>
            </w:r>
            <w:r>
              <w:rPr>
                <w:b/>
                <w:spacing w:val="-10"/>
                <w:sz w:val="24"/>
              </w:rPr>
              <w:t>3</w:t>
            </w:r>
          </w:p>
        </w:tc>
      </w:tr>
      <w:tr w14:paraId="729EC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1" w:hRule="atLeast"/>
        </w:trPr>
        <w:tc>
          <w:tcPr>
            <w:tcW w:w="1616" w:type="dxa"/>
          </w:tcPr>
          <w:p w14:paraId="0EBA37DF">
            <w:pPr>
              <w:pStyle w:val="10"/>
              <w:rPr>
                <w:rFonts w:hint="default"/>
                <w:sz w:val="40"/>
                <w:szCs w:val="40"/>
                <w:lang w:val="en-US"/>
              </w:rPr>
            </w:pPr>
            <w:r>
              <w:rPr>
                <w:rFonts w:hint="default"/>
                <w:sz w:val="40"/>
                <w:szCs w:val="40"/>
                <w:lang w:val="en-US"/>
              </w:rPr>
              <w:t>1.50</w:t>
            </w:r>
          </w:p>
        </w:tc>
        <w:tc>
          <w:tcPr>
            <w:tcW w:w="1801" w:type="dxa"/>
          </w:tcPr>
          <w:p w14:paraId="38C0D768">
            <w:pPr>
              <w:pStyle w:val="10"/>
              <w:rPr>
                <w:rFonts w:hint="default"/>
                <w:sz w:val="40"/>
                <w:szCs w:val="40"/>
                <w:lang w:val="en-US"/>
              </w:rPr>
            </w:pPr>
            <w:r>
              <w:rPr>
                <w:rFonts w:hint="default"/>
                <w:sz w:val="40"/>
                <w:szCs w:val="40"/>
                <w:lang w:val="en-US"/>
              </w:rPr>
              <w:t>5.00</w:t>
            </w:r>
          </w:p>
        </w:tc>
        <w:tc>
          <w:tcPr>
            <w:tcW w:w="1710" w:type="dxa"/>
          </w:tcPr>
          <w:p w14:paraId="347AFCF3">
            <w:pPr>
              <w:pStyle w:val="10"/>
              <w:rPr>
                <w:rFonts w:hint="default"/>
                <w:sz w:val="40"/>
                <w:szCs w:val="40"/>
                <w:lang w:val="en-US"/>
              </w:rPr>
            </w:pPr>
            <w:r>
              <w:rPr>
                <w:rFonts w:hint="default"/>
                <w:sz w:val="40"/>
                <w:szCs w:val="40"/>
                <w:lang w:val="en-US"/>
              </w:rPr>
              <w:t>2.50</w:t>
            </w:r>
          </w:p>
        </w:tc>
        <w:tc>
          <w:tcPr>
            <w:tcW w:w="2341" w:type="dxa"/>
          </w:tcPr>
          <w:p w14:paraId="778BFD66">
            <w:pPr>
              <w:pStyle w:val="10"/>
              <w:rPr>
                <w:rFonts w:hint="default"/>
                <w:sz w:val="40"/>
                <w:szCs w:val="40"/>
                <w:lang w:val="en-US"/>
              </w:rPr>
            </w:pPr>
            <w:r>
              <w:rPr>
                <w:rFonts w:hint="default"/>
                <w:sz w:val="40"/>
                <w:szCs w:val="40"/>
                <w:lang w:val="en-US"/>
              </w:rPr>
              <w:t>0.50</w:t>
            </w:r>
            <w:bookmarkStart w:id="0" w:name="_GoBack"/>
            <w:bookmarkEnd w:id="0"/>
          </w:p>
        </w:tc>
        <w:tc>
          <w:tcPr>
            <w:tcW w:w="2295" w:type="dxa"/>
          </w:tcPr>
          <w:p w14:paraId="79A2446A">
            <w:pPr>
              <w:pStyle w:val="10"/>
              <w:rPr>
                <w:sz w:val="24"/>
              </w:rPr>
            </w:pPr>
          </w:p>
        </w:tc>
      </w:tr>
    </w:tbl>
    <w:p w14:paraId="4B91A700">
      <w:pPr>
        <w:pStyle w:val="5"/>
        <w:rPr>
          <w:b/>
        </w:rPr>
      </w:pPr>
    </w:p>
    <w:p w14:paraId="286104EB">
      <w:pPr>
        <w:pStyle w:val="5"/>
        <w:spacing w:before="2"/>
        <w:rPr>
          <w:b/>
        </w:rPr>
      </w:pPr>
    </w:p>
    <w:p w14:paraId="4937B630">
      <w:pPr>
        <w:spacing w:before="0"/>
        <w:ind w:left="286" w:right="0" w:firstLine="0"/>
        <w:jc w:val="left"/>
        <w:rPr>
          <w:b/>
          <w:sz w:val="24"/>
        </w:rPr>
      </w:pPr>
      <w:r>
        <w:rPr>
          <w:b/>
          <w:sz w:val="24"/>
        </w:rPr>
        <w:t>Theoretical</w:t>
      </w:r>
      <w:r>
        <w:rPr>
          <w:b/>
          <w:spacing w:val="-5"/>
          <w:sz w:val="24"/>
        </w:rPr>
        <w:t xml:space="preserve"> </w:t>
      </w:r>
      <w:r>
        <w:rPr>
          <w:b/>
          <w:spacing w:val="-2"/>
          <w:sz w:val="24"/>
        </w:rPr>
        <w:t>Values:</w:t>
      </w:r>
    </w:p>
    <w:p w14:paraId="219EB6F9">
      <w:pPr>
        <w:pStyle w:val="5"/>
        <w:spacing w:before="52"/>
        <w:rPr>
          <w:b/>
          <w:sz w:val="20"/>
        </w:rPr>
      </w:pPr>
    </w:p>
    <w:tbl>
      <w:tblPr>
        <w:tblStyle w:val="4"/>
        <w:tblW w:w="0" w:type="auto"/>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16"/>
        <w:gridCol w:w="1801"/>
        <w:gridCol w:w="1710"/>
        <w:gridCol w:w="2341"/>
        <w:gridCol w:w="2295"/>
      </w:tblGrid>
      <w:tr w14:paraId="6E668D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1616" w:type="dxa"/>
          </w:tcPr>
          <w:p w14:paraId="788FA7A7">
            <w:pPr>
              <w:pStyle w:val="10"/>
              <w:spacing w:line="275" w:lineRule="exact"/>
              <w:ind w:left="107"/>
              <w:rPr>
                <w:b/>
                <w:sz w:val="24"/>
              </w:rPr>
            </w:pPr>
            <w:r>
              <w:rPr>
                <w:b/>
                <w:sz w:val="24"/>
              </w:rPr>
              <w:t xml:space="preserve">R1 </w:t>
            </w:r>
            <w:r>
              <w:rPr>
                <w:b/>
                <w:spacing w:val="-2"/>
                <w:sz w:val="24"/>
              </w:rPr>
              <w:t>Voltage</w:t>
            </w:r>
          </w:p>
        </w:tc>
        <w:tc>
          <w:tcPr>
            <w:tcW w:w="1801" w:type="dxa"/>
          </w:tcPr>
          <w:p w14:paraId="6CE5EEE2">
            <w:pPr>
              <w:pStyle w:val="10"/>
              <w:spacing w:line="275" w:lineRule="exact"/>
              <w:ind w:left="107"/>
              <w:rPr>
                <w:b/>
                <w:sz w:val="24"/>
              </w:rPr>
            </w:pPr>
            <w:r>
              <w:rPr>
                <w:b/>
                <w:sz w:val="24"/>
              </w:rPr>
              <w:t>R2</w:t>
            </w:r>
            <w:r>
              <w:rPr>
                <w:b/>
                <w:spacing w:val="-1"/>
                <w:sz w:val="24"/>
              </w:rPr>
              <w:t xml:space="preserve"> </w:t>
            </w:r>
            <w:r>
              <w:rPr>
                <w:b/>
                <w:spacing w:val="-2"/>
                <w:sz w:val="24"/>
              </w:rPr>
              <w:t>Voltage</w:t>
            </w:r>
          </w:p>
        </w:tc>
        <w:tc>
          <w:tcPr>
            <w:tcW w:w="1710" w:type="dxa"/>
          </w:tcPr>
          <w:p w14:paraId="17049752">
            <w:pPr>
              <w:pStyle w:val="10"/>
              <w:spacing w:line="275" w:lineRule="exact"/>
              <w:ind w:left="107"/>
              <w:rPr>
                <w:b/>
                <w:sz w:val="24"/>
              </w:rPr>
            </w:pPr>
            <w:r>
              <w:rPr>
                <w:b/>
                <w:sz w:val="24"/>
              </w:rPr>
              <w:t xml:space="preserve">R3 </w:t>
            </w:r>
            <w:r>
              <w:rPr>
                <w:b/>
                <w:spacing w:val="-2"/>
                <w:sz w:val="24"/>
              </w:rPr>
              <w:t>Voltage</w:t>
            </w:r>
          </w:p>
        </w:tc>
        <w:tc>
          <w:tcPr>
            <w:tcW w:w="2341" w:type="dxa"/>
          </w:tcPr>
          <w:p w14:paraId="6F8984BA">
            <w:pPr>
              <w:pStyle w:val="10"/>
              <w:spacing w:line="275" w:lineRule="exact"/>
              <w:ind w:left="106"/>
              <w:rPr>
                <w:b/>
                <w:sz w:val="24"/>
              </w:rPr>
            </w:pPr>
            <w:r>
              <w:rPr>
                <w:b/>
                <w:sz w:val="24"/>
              </w:rPr>
              <w:t>Current</w:t>
            </w:r>
            <w:r>
              <w:rPr>
                <w:b/>
                <w:spacing w:val="-2"/>
                <w:sz w:val="24"/>
              </w:rPr>
              <w:t xml:space="preserve"> </w:t>
            </w:r>
            <w:r>
              <w:rPr>
                <w:b/>
                <w:sz w:val="24"/>
              </w:rPr>
              <w:t>at</w:t>
            </w:r>
            <w:r>
              <w:rPr>
                <w:b/>
                <w:spacing w:val="-2"/>
                <w:sz w:val="24"/>
              </w:rPr>
              <w:t xml:space="preserve"> </w:t>
            </w:r>
            <w:r>
              <w:rPr>
                <w:b/>
                <w:sz w:val="24"/>
              </w:rPr>
              <w:t>node</w:t>
            </w:r>
            <w:r>
              <w:rPr>
                <w:b/>
                <w:spacing w:val="-2"/>
                <w:sz w:val="24"/>
              </w:rPr>
              <w:t xml:space="preserve"> </w:t>
            </w:r>
            <w:r>
              <w:rPr>
                <w:b/>
                <w:spacing w:val="-10"/>
                <w:sz w:val="24"/>
              </w:rPr>
              <w:t>2</w:t>
            </w:r>
          </w:p>
        </w:tc>
        <w:tc>
          <w:tcPr>
            <w:tcW w:w="2295" w:type="dxa"/>
          </w:tcPr>
          <w:p w14:paraId="5B98A209">
            <w:pPr>
              <w:pStyle w:val="10"/>
              <w:spacing w:line="275" w:lineRule="exact"/>
              <w:ind w:left="105"/>
              <w:rPr>
                <w:b/>
                <w:sz w:val="24"/>
              </w:rPr>
            </w:pPr>
            <w:r>
              <w:rPr>
                <w:b/>
                <w:sz w:val="24"/>
              </w:rPr>
              <w:t>Current</w:t>
            </w:r>
            <w:r>
              <w:rPr>
                <w:b/>
                <w:spacing w:val="-2"/>
                <w:sz w:val="24"/>
              </w:rPr>
              <w:t xml:space="preserve"> </w:t>
            </w:r>
            <w:r>
              <w:rPr>
                <w:b/>
                <w:sz w:val="24"/>
              </w:rPr>
              <w:t>at</w:t>
            </w:r>
            <w:r>
              <w:rPr>
                <w:b/>
                <w:spacing w:val="-2"/>
                <w:sz w:val="24"/>
              </w:rPr>
              <w:t xml:space="preserve"> </w:t>
            </w:r>
            <w:r>
              <w:rPr>
                <w:b/>
                <w:sz w:val="24"/>
              </w:rPr>
              <w:t>node</w:t>
            </w:r>
            <w:r>
              <w:rPr>
                <w:b/>
                <w:spacing w:val="-2"/>
                <w:sz w:val="24"/>
              </w:rPr>
              <w:t xml:space="preserve"> </w:t>
            </w:r>
            <w:r>
              <w:rPr>
                <w:b/>
                <w:spacing w:val="-10"/>
                <w:sz w:val="24"/>
              </w:rPr>
              <w:t>3</w:t>
            </w:r>
          </w:p>
        </w:tc>
      </w:tr>
      <w:tr w14:paraId="2A6736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1" w:hRule="atLeast"/>
        </w:trPr>
        <w:tc>
          <w:tcPr>
            <w:tcW w:w="1616" w:type="dxa"/>
          </w:tcPr>
          <w:p w14:paraId="78C32E5B">
            <w:pPr>
              <w:pStyle w:val="10"/>
              <w:rPr>
                <w:sz w:val="24"/>
              </w:rPr>
            </w:pPr>
          </w:p>
        </w:tc>
        <w:tc>
          <w:tcPr>
            <w:tcW w:w="1801" w:type="dxa"/>
          </w:tcPr>
          <w:p w14:paraId="6036131B">
            <w:pPr>
              <w:pStyle w:val="10"/>
              <w:rPr>
                <w:sz w:val="24"/>
              </w:rPr>
            </w:pPr>
          </w:p>
        </w:tc>
        <w:tc>
          <w:tcPr>
            <w:tcW w:w="1710" w:type="dxa"/>
          </w:tcPr>
          <w:p w14:paraId="1B5776AC">
            <w:pPr>
              <w:pStyle w:val="10"/>
              <w:rPr>
                <w:sz w:val="24"/>
              </w:rPr>
            </w:pPr>
          </w:p>
        </w:tc>
        <w:tc>
          <w:tcPr>
            <w:tcW w:w="2341" w:type="dxa"/>
          </w:tcPr>
          <w:p w14:paraId="6447580F">
            <w:pPr>
              <w:pStyle w:val="10"/>
              <w:rPr>
                <w:sz w:val="24"/>
              </w:rPr>
            </w:pPr>
          </w:p>
        </w:tc>
        <w:tc>
          <w:tcPr>
            <w:tcW w:w="2295" w:type="dxa"/>
          </w:tcPr>
          <w:p w14:paraId="19EB71AF">
            <w:pPr>
              <w:pStyle w:val="10"/>
              <w:rPr>
                <w:sz w:val="24"/>
              </w:rPr>
            </w:pPr>
          </w:p>
        </w:tc>
      </w:tr>
    </w:tbl>
    <w:p w14:paraId="0BCD95C0">
      <w:pPr>
        <w:pStyle w:val="10"/>
        <w:spacing w:after="0"/>
        <w:rPr>
          <w:sz w:val="24"/>
        </w:rPr>
        <w:sectPr>
          <w:pgSz w:w="11930" w:h="16850"/>
          <w:pgMar w:top="920" w:right="992" w:bottom="280" w:left="566" w:header="720" w:footer="720" w:gutter="0"/>
          <w:cols w:space="720" w:num="1"/>
        </w:sectPr>
      </w:pPr>
    </w:p>
    <w:p w14:paraId="257E632C">
      <w:pPr>
        <w:pStyle w:val="2"/>
        <w:spacing w:before="65"/>
      </w:pPr>
      <w:r>
        <w:t>Post</w:t>
      </w:r>
      <w:r>
        <w:rPr>
          <w:spacing w:val="-3"/>
        </w:rPr>
        <w:t xml:space="preserve"> </w:t>
      </w:r>
      <w:r>
        <w:t>Lab</w:t>
      </w:r>
      <w:r>
        <w:rPr>
          <w:spacing w:val="-3"/>
        </w:rPr>
        <w:t xml:space="preserve"> </w:t>
      </w:r>
      <w:r>
        <w:rPr>
          <w:spacing w:val="-2"/>
        </w:rPr>
        <w:t>Questions:</w:t>
      </w:r>
    </w:p>
    <w:p w14:paraId="4A396DC2">
      <w:pPr>
        <w:pStyle w:val="9"/>
        <w:numPr>
          <w:ilvl w:val="0"/>
          <w:numId w:val="5"/>
        </w:numPr>
        <w:tabs>
          <w:tab w:val="left" w:pos="254"/>
        </w:tabs>
        <w:spacing w:before="275" w:after="0" w:line="240" w:lineRule="auto"/>
        <w:ind w:left="254" w:right="0" w:hanging="240"/>
        <w:jc w:val="left"/>
        <w:rPr>
          <w:rFonts w:hint="default" w:ascii="sans-serif" w:hAnsi="sans-serif" w:eastAsia="sans-serif" w:cs="sans-serif"/>
        </w:rPr>
      </w:pPr>
      <w:r>
        <w:rPr>
          <w:sz w:val="24"/>
        </w:rPr>
        <w:t>Define</w:t>
      </w:r>
      <w:r>
        <w:rPr>
          <w:spacing w:val="-4"/>
          <w:sz w:val="24"/>
        </w:rPr>
        <w:t xml:space="preserve"> </w:t>
      </w:r>
      <w:r>
        <w:rPr>
          <w:spacing w:val="-2"/>
          <w:sz w:val="24"/>
        </w:rPr>
        <w:t>energy.</w:t>
      </w:r>
    </w:p>
    <w:p w14:paraId="76597B95">
      <w:pPr>
        <w:pStyle w:val="5"/>
        <w:spacing w:before="0" w:afterAutospacing="0" w:line="240" w:lineRule="auto"/>
        <w:ind w:left="0" w:firstLine="0"/>
        <w:rPr>
          <w:rFonts w:hint="default"/>
          <w:b w:val="0"/>
          <w:bCs w:val="0"/>
          <w:sz w:val="24"/>
          <w:szCs w:val="24"/>
          <w:u w:val="none"/>
          <w:lang w:val="en-US"/>
        </w:rPr>
      </w:pPr>
      <w:r>
        <w:rPr>
          <w:rFonts w:hint="default"/>
          <w:sz w:val="20"/>
          <w:lang w:val="en-US"/>
        </w:rPr>
        <w:t xml:space="preserve">     </w:t>
      </w:r>
      <w:r>
        <w:rPr>
          <w:rFonts w:hint="default"/>
          <w:sz w:val="20"/>
          <w:u w:val="none"/>
          <w:lang w:val="en-US"/>
        </w:rPr>
        <w:t xml:space="preserve">   </w:t>
      </w:r>
    </w:p>
    <w:p w14:paraId="5CEC6543">
      <w:pPr>
        <w:pStyle w:val="9"/>
        <w:numPr>
          <w:ilvl w:val="0"/>
          <w:numId w:val="5"/>
        </w:numPr>
        <w:tabs>
          <w:tab w:val="left" w:pos="28"/>
        </w:tabs>
        <w:spacing w:before="0" w:after="0" w:afterAutospacing="0" w:line="240" w:lineRule="auto"/>
        <w:ind w:left="0" w:right="0" w:firstLine="0"/>
        <w:jc w:val="left"/>
        <w:rPr>
          <w:sz w:val="2"/>
          <w:u w:val="none"/>
        </w:rPr>
      </w:pPr>
    </w:p>
    <w:p w14:paraId="5DB77F84">
      <w:pPr>
        <w:pStyle w:val="6"/>
        <w:keepNext w:val="0"/>
        <w:keepLines w:val="0"/>
        <w:widowControl/>
        <w:numPr>
          <w:ilvl w:val="0"/>
          <w:numId w:val="6"/>
        </w:numPr>
        <w:suppressLineNumbers w:val="0"/>
        <w:spacing w:before="0" w:beforeAutospacing="0" w:line="9" w:lineRule="atLeast"/>
        <w:ind w:left="420" w:leftChars="0" w:hanging="420" w:firstLineChars="0"/>
        <w:rPr>
          <w:rFonts w:hint="default" w:ascii="Calibri" w:hAnsi="Calibri" w:eastAsia="sans-serif" w:cs="Calibri"/>
        </w:rPr>
      </w:pPr>
      <w:r>
        <w:rPr>
          <w:rFonts w:hint="default" w:ascii="Calibri" w:hAnsi="Calibri" w:eastAsia="sans-serif" w:cs="Calibri"/>
          <w:b/>
          <w:bCs/>
        </w:rPr>
        <w:t>Energy</w:t>
      </w:r>
      <w:r>
        <w:rPr>
          <w:rFonts w:hint="default" w:ascii="Calibri" w:hAnsi="Calibri" w:eastAsia="sans-serif" w:cs="Calibri"/>
        </w:rPr>
        <w:t xml:space="preserve"> is the capacity or ability to do work. In the context of physics and circuits, it is the total amount of "effort" exerted over a period.</w:t>
      </w:r>
    </w:p>
    <w:p w14:paraId="76F25F13">
      <w:pPr>
        <w:pStyle w:val="6"/>
        <w:keepNext w:val="0"/>
        <w:keepLines w:val="0"/>
        <w:widowControl/>
        <w:numPr>
          <w:ilvl w:val="0"/>
          <w:numId w:val="6"/>
        </w:numPr>
        <w:suppressLineNumbers w:val="0"/>
        <w:spacing w:before="0" w:beforeAutospacing="0" w:line="9" w:lineRule="atLeast"/>
        <w:ind w:left="420" w:leftChars="0" w:right="0" w:rightChars="0" w:hanging="420" w:firstLineChars="0"/>
        <w:rPr>
          <w:rFonts w:hint="default" w:ascii="Calibri" w:hAnsi="Calibri" w:eastAsia="sans-serif" w:cs="Calibri"/>
        </w:rPr>
      </w:pPr>
      <w:r>
        <w:rPr>
          <w:rFonts w:hint="default" w:ascii="Calibri" w:hAnsi="Calibri" w:eastAsia="sans-serif" w:cs="Calibri"/>
          <w:b/>
          <w:bCs/>
        </w:rPr>
        <w:t>Unit:</w:t>
      </w:r>
      <w:r>
        <w:rPr>
          <w:rFonts w:hint="default" w:ascii="Calibri" w:hAnsi="Calibri" w:eastAsia="sans-serif" w:cs="Calibri"/>
        </w:rPr>
        <w:t xml:space="preserve"> Joule (J).</w:t>
      </w:r>
    </w:p>
    <w:p w14:paraId="0974871F">
      <w:pPr>
        <w:pStyle w:val="6"/>
        <w:keepNext w:val="0"/>
        <w:keepLines w:val="0"/>
        <w:widowControl/>
        <w:numPr>
          <w:ilvl w:val="0"/>
          <w:numId w:val="6"/>
        </w:numPr>
        <w:suppressLineNumbers w:val="0"/>
        <w:spacing w:before="0" w:beforeAutospacing="0" w:line="9" w:lineRule="atLeast"/>
        <w:ind w:left="420" w:leftChars="0" w:right="0" w:rightChars="0" w:hanging="420" w:firstLineChars="0"/>
        <w:rPr>
          <w:sz w:val="20"/>
          <w:u w:val="none"/>
        </w:rPr>
      </w:pPr>
      <w:r>
        <w:rPr>
          <w:rFonts w:hint="default" w:ascii="Calibri" w:hAnsi="Calibri" w:eastAsia="sans-serif" w:cs="Calibri"/>
          <w:b/>
          <w:bCs/>
        </w:rPr>
        <w:t>In Electricity:</w:t>
      </w:r>
      <w:r>
        <w:rPr>
          <w:rFonts w:hint="default" w:ascii="Calibri" w:hAnsi="Calibri" w:eastAsia="sans-serif" w:cs="Calibri"/>
        </w:rPr>
        <w:t xml:space="preserve"> It is often expressed as $E = P \times t$ (Power multiplied by time).</w:t>
      </w:r>
    </w:p>
    <w:p w14:paraId="176FB84F">
      <w:pPr>
        <w:pStyle w:val="9"/>
        <w:numPr>
          <w:ilvl w:val="0"/>
          <w:numId w:val="5"/>
        </w:numPr>
        <w:tabs>
          <w:tab w:val="left" w:pos="28"/>
        </w:tabs>
        <w:spacing w:before="0" w:after="0" w:line="7" w:lineRule="exact"/>
        <w:ind w:left="28" w:right="0" w:hanging="14"/>
        <w:jc w:val="left"/>
        <w:rPr>
          <w:sz w:val="2"/>
        </w:rPr>
      </w:pPr>
    </w:p>
    <w:p w14:paraId="1BA4AE02">
      <w:pPr>
        <w:pStyle w:val="9"/>
        <w:numPr>
          <w:ilvl w:val="0"/>
          <w:numId w:val="5"/>
        </w:numPr>
        <w:tabs>
          <w:tab w:val="left" w:pos="28"/>
        </w:tabs>
        <w:spacing w:before="0" w:after="0" w:line="22" w:lineRule="exact"/>
        <w:ind w:left="28" w:right="0" w:hanging="14"/>
        <w:jc w:val="left"/>
        <w:rPr>
          <w:sz w:val="2"/>
        </w:rPr>
      </w:pPr>
    </w:p>
    <w:p w14:paraId="5D4017B3">
      <w:pPr>
        <w:pStyle w:val="9"/>
        <w:numPr>
          <w:ilvl w:val="0"/>
          <w:numId w:val="7"/>
        </w:numPr>
        <w:tabs>
          <w:tab w:val="left" w:pos="374"/>
        </w:tabs>
        <w:spacing w:before="191" w:after="0" w:line="240" w:lineRule="auto"/>
        <w:ind w:left="374" w:right="0" w:hanging="360"/>
        <w:jc w:val="left"/>
        <w:rPr>
          <w:sz w:val="24"/>
        </w:rPr>
      </w:pPr>
      <w:r>
        <w:rPr>
          <w:sz w:val="24"/>
        </w:rPr>
        <w:t>Define</w:t>
      </w:r>
      <w:r>
        <w:rPr>
          <w:spacing w:val="-4"/>
          <w:sz w:val="24"/>
        </w:rPr>
        <w:t xml:space="preserve"> </w:t>
      </w:r>
      <w:r>
        <w:rPr>
          <w:spacing w:val="-2"/>
          <w:sz w:val="24"/>
        </w:rPr>
        <w:t>power.</w:t>
      </w:r>
    </w:p>
    <w:p w14:paraId="52A76016">
      <w:pPr>
        <w:pStyle w:val="9"/>
        <w:numPr>
          <w:ilvl w:val="0"/>
          <w:numId w:val="5"/>
        </w:numPr>
        <w:tabs>
          <w:tab w:val="left" w:pos="28"/>
        </w:tabs>
        <w:spacing w:before="208" w:after="0" w:line="21" w:lineRule="exact"/>
        <w:ind w:left="28" w:right="0" w:hanging="14"/>
        <w:jc w:val="left"/>
        <w:rPr>
          <w:sz w:val="2"/>
        </w:rPr>
      </w:pPr>
    </w:p>
    <w:p w14:paraId="629860CF">
      <w:pPr>
        <w:pStyle w:val="9"/>
        <w:numPr>
          <w:ilvl w:val="0"/>
          <w:numId w:val="5"/>
        </w:numPr>
        <w:tabs>
          <w:tab w:val="left" w:pos="28"/>
        </w:tabs>
        <w:spacing w:before="0" w:after="0" w:line="19" w:lineRule="exact"/>
        <w:ind w:left="28" w:right="0" w:hanging="14"/>
        <w:jc w:val="left"/>
        <w:rPr>
          <w:sz w:val="2"/>
        </w:rPr>
      </w:pPr>
    </w:p>
    <w:p w14:paraId="10002605">
      <w:pPr>
        <w:pStyle w:val="9"/>
        <w:numPr>
          <w:ilvl w:val="0"/>
          <w:numId w:val="5"/>
        </w:numPr>
        <w:tabs>
          <w:tab w:val="left" w:pos="28"/>
        </w:tabs>
        <w:spacing w:before="0" w:after="0" w:line="20" w:lineRule="exact"/>
        <w:ind w:left="28" w:right="0" w:hanging="14"/>
        <w:jc w:val="left"/>
        <w:rPr>
          <w:sz w:val="2"/>
        </w:rPr>
      </w:pPr>
    </w:p>
    <w:p w14:paraId="7AD335E6">
      <w:pPr>
        <w:pStyle w:val="9"/>
        <w:numPr>
          <w:ilvl w:val="0"/>
          <w:numId w:val="5"/>
        </w:numPr>
        <w:tabs>
          <w:tab w:val="left" w:pos="28"/>
        </w:tabs>
        <w:spacing w:before="0" w:after="0" w:line="20" w:lineRule="exact"/>
        <w:ind w:left="28" w:right="0" w:hanging="14"/>
        <w:jc w:val="left"/>
        <w:rPr>
          <w:sz w:val="2"/>
        </w:rPr>
      </w:pPr>
    </w:p>
    <w:p w14:paraId="7AABEC0A">
      <w:pPr>
        <w:pStyle w:val="9"/>
        <w:numPr>
          <w:ilvl w:val="0"/>
          <w:numId w:val="5"/>
        </w:numPr>
        <w:tabs>
          <w:tab w:val="left" w:pos="38"/>
        </w:tabs>
        <w:spacing w:before="0" w:after="0" w:line="19" w:lineRule="exact"/>
        <w:ind w:left="38" w:right="0" w:hanging="24"/>
        <w:jc w:val="left"/>
        <w:rPr>
          <w:sz w:val="2"/>
        </w:rPr>
      </w:pPr>
    </w:p>
    <w:p w14:paraId="61E20E3C">
      <w:pPr>
        <w:pStyle w:val="9"/>
        <w:numPr>
          <w:ilvl w:val="0"/>
          <w:numId w:val="5"/>
        </w:numPr>
        <w:tabs>
          <w:tab w:val="left" w:pos="38"/>
        </w:tabs>
        <w:spacing w:before="0" w:after="0" w:line="20" w:lineRule="exact"/>
        <w:ind w:left="38" w:right="0" w:hanging="24"/>
        <w:jc w:val="left"/>
        <w:rPr>
          <w:sz w:val="2"/>
        </w:rPr>
      </w:pPr>
    </w:p>
    <w:p w14:paraId="27B48F63">
      <w:pPr>
        <w:pStyle w:val="9"/>
        <w:numPr>
          <w:ilvl w:val="0"/>
          <w:numId w:val="5"/>
        </w:numPr>
        <w:tabs>
          <w:tab w:val="left" w:pos="38"/>
        </w:tabs>
        <w:spacing w:before="0" w:after="0" w:line="21" w:lineRule="exact"/>
        <w:ind w:left="38" w:right="0" w:hanging="24"/>
        <w:jc w:val="left"/>
        <w:rPr>
          <w:sz w:val="2"/>
        </w:rPr>
      </w:pPr>
    </w:p>
    <w:p w14:paraId="2205215E">
      <w:pPr>
        <w:pStyle w:val="6"/>
        <w:keepNext w:val="0"/>
        <w:keepLines w:val="0"/>
        <w:widowControl/>
        <w:numPr>
          <w:ilvl w:val="0"/>
          <w:numId w:val="8"/>
        </w:numPr>
        <w:suppressLineNumbers w:val="0"/>
        <w:spacing w:before="0" w:beforeAutospacing="0" w:line="9" w:lineRule="atLeast"/>
        <w:ind w:left="420" w:leftChars="0" w:hanging="420" w:firstLineChars="0"/>
        <w:rPr>
          <w:rFonts w:hint="default" w:ascii="Calibri" w:hAnsi="Calibri" w:eastAsia="sans-serif" w:cs="Calibri"/>
        </w:rPr>
      </w:pPr>
      <w:r>
        <w:rPr>
          <w:rFonts w:hint="default" w:ascii="Calibri" w:hAnsi="Calibri" w:eastAsia="sans-serif" w:cs="Calibri"/>
          <w:b/>
          <w:bCs/>
        </w:rPr>
        <w:t>Power</w:t>
      </w:r>
      <w:r>
        <w:rPr>
          <w:rFonts w:hint="default" w:ascii="Calibri" w:hAnsi="Calibri" w:eastAsia="sans-serif" w:cs="Calibri"/>
        </w:rPr>
        <w:t xml:space="preserve"> is the rate at which energy is transferred or converted per unit of time. While energy tells you how much work was done, power tells you how fast it was done.</w:t>
      </w:r>
    </w:p>
    <w:p w14:paraId="011F00A7">
      <w:pPr>
        <w:pStyle w:val="6"/>
        <w:keepNext w:val="0"/>
        <w:keepLines w:val="0"/>
        <w:widowControl/>
        <w:numPr>
          <w:ilvl w:val="0"/>
          <w:numId w:val="8"/>
        </w:numPr>
        <w:suppressLineNumbers w:val="0"/>
        <w:spacing w:before="0" w:beforeAutospacing="0" w:line="9" w:lineRule="atLeast"/>
        <w:ind w:left="420" w:leftChars="0" w:hanging="420" w:firstLineChars="0"/>
        <w:rPr>
          <w:rFonts w:hint="default" w:ascii="Calibri" w:hAnsi="Calibri" w:eastAsia="sans-serif" w:cs="Calibri"/>
        </w:rPr>
      </w:pPr>
      <w:r>
        <w:rPr>
          <w:rFonts w:hint="default" w:ascii="Calibri" w:hAnsi="Calibri" w:eastAsia="sans-serif" w:cs="Calibri"/>
          <w:b/>
          <w:bCs/>
        </w:rPr>
        <w:t>Unit:</w:t>
      </w:r>
      <w:r>
        <w:rPr>
          <w:rFonts w:hint="default" w:ascii="Calibri" w:hAnsi="Calibri" w:eastAsia="sans-serif" w:cs="Calibri"/>
        </w:rPr>
        <w:t xml:space="preserve"> Watt (W), where $1\text{ W} = 1\text{ Joule/second}$.</w:t>
      </w:r>
    </w:p>
    <w:p w14:paraId="0174F6C0">
      <w:pPr>
        <w:pStyle w:val="6"/>
        <w:keepNext w:val="0"/>
        <w:keepLines w:val="0"/>
        <w:widowControl/>
        <w:numPr>
          <w:ilvl w:val="0"/>
          <w:numId w:val="8"/>
        </w:numPr>
        <w:suppressLineNumbers w:val="0"/>
        <w:spacing w:before="0" w:beforeAutospacing="0" w:line="9" w:lineRule="atLeast"/>
        <w:ind w:left="420" w:leftChars="0" w:hanging="420" w:firstLineChars="0"/>
        <w:rPr>
          <w:rFonts w:hint="default" w:ascii="Calibri" w:hAnsi="Calibri" w:cs="Calibri"/>
          <w:sz w:val="2"/>
        </w:rPr>
      </w:pPr>
      <w:r>
        <w:rPr>
          <w:rFonts w:hint="default" w:ascii="Calibri" w:hAnsi="Calibri" w:eastAsia="sans-serif" w:cs="Calibri"/>
          <w:b/>
          <w:bCs/>
        </w:rPr>
        <w:t>Electric Power Formula:</w:t>
      </w:r>
      <w:r>
        <w:rPr>
          <w:rFonts w:hint="default" w:ascii="Calibri" w:hAnsi="Calibri" w:eastAsia="sans-serif" w:cs="Calibri"/>
        </w:rPr>
        <w:t xml:space="preserve"> $P = V \times I$ (Voltage multiplied by Current).</w:t>
      </w:r>
    </w:p>
    <w:p w14:paraId="38437A74">
      <w:pPr>
        <w:pStyle w:val="5"/>
        <w:rPr>
          <w:rFonts w:hint="default" w:ascii="Calibri" w:hAnsi="Calibri" w:cs="Calibri"/>
          <w:sz w:val="2"/>
        </w:rPr>
      </w:pPr>
    </w:p>
    <w:p w14:paraId="62845C48">
      <w:pPr>
        <w:pStyle w:val="5"/>
        <w:rPr>
          <w:rFonts w:hint="default" w:ascii="Calibri" w:hAnsi="Calibri" w:cs="Calibri"/>
          <w:sz w:val="2"/>
        </w:rPr>
      </w:pPr>
    </w:p>
    <w:p w14:paraId="7FA18964">
      <w:pPr>
        <w:pStyle w:val="5"/>
        <w:rPr>
          <w:rFonts w:hint="default" w:ascii="Calibri" w:hAnsi="Calibri" w:cs="Calibri"/>
          <w:sz w:val="2"/>
        </w:rPr>
      </w:pPr>
    </w:p>
    <w:p w14:paraId="0278220D">
      <w:pPr>
        <w:pStyle w:val="5"/>
        <w:rPr>
          <w:rFonts w:hint="default" w:ascii="Calibri" w:hAnsi="Calibri" w:cs="Calibri"/>
          <w:sz w:val="2"/>
        </w:rPr>
      </w:pPr>
    </w:p>
    <w:p w14:paraId="658BDBA3">
      <w:pPr>
        <w:pStyle w:val="5"/>
        <w:rPr>
          <w:rFonts w:hint="default" w:ascii="Calibri" w:hAnsi="Calibri" w:cs="Calibri"/>
          <w:sz w:val="2"/>
        </w:rPr>
      </w:pPr>
    </w:p>
    <w:p w14:paraId="21FAD4F2">
      <w:pPr>
        <w:pStyle w:val="5"/>
        <w:rPr>
          <w:rFonts w:hint="default" w:ascii="Calibri" w:hAnsi="Calibri" w:cs="Calibri"/>
          <w:sz w:val="2"/>
        </w:rPr>
      </w:pPr>
    </w:p>
    <w:p w14:paraId="0E3D2D0B">
      <w:pPr>
        <w:pStyle w:val="5"/>
        <w:rPr>
          <w:rFonts w:hint="default" w:ascii="Calibri" w:hAnsi="Calibri" w:cs="Calibri"/>
          <w:sz w:val="2"/>
        </w:rPr>
      </w:pPr>
    </w:p>
    <w:p w14:paraId="308DB19A">
      <w:pPr>
        <w:pStyle w:val="5"/>
        <w:rPr>
          <w:rFonts w:hint="default" w:ascii="Calibri" w:hAnsi="Calibri" w:cs="Calibri"/>
          <w:sz w:val="2"/>
        </w:rPr>
      </w:pPr>
    </w:p>
    <w:p w14:paraId="094CCDA1">
      <w:pPr>
        <w:pStyle w:val="5"/>
        <w:rPr>
          <w:rFonts w:hint="default" w:ascii="Calibri" w:hAnsi="Calibri" w:cs="Calibri"/>
          <w:sz w:val="2"/>
        </w:rPr>
      </w:pPr>
    </w:p>
    <w:p w14:paraId="75A95A10">
      <w:pPr>
        <w:pStyle w:val="5"/>
        <w:rPr>
          <w:rFonts w:hint="default" w:ascii="Calibri" w:hAnsi="Calibri" w:cs="Calibri"/>
          <w:sz w:val="2"/>
        </w:rPr>
      </w:pPr>
    </w:p>
    <w:p w14:paraId="47AB35FC">
      <w:pPr>
        <w:pStyle w:val="5"/>
        <w:rPr>
          <w:rFonts w:hint="default" w:ascii="Calibri" w:hAnsi="Calibri" w:cs="Calibri"/>
          <w:sz w:val="2"/>
        </w:rPr>
      </w:pPr>
    </w:p>
    <w:p w14:paraId="3706AD6A">
      <w:pPr>
        <w:pStyle w:val="5"/>
        <w:spacing w:before="6"/>
        <w:rPr>
          <w:rFonts w:hint="default" w:ascii="Calibri" w:hAnsi="Calibri" w:cs="Calibri"/>
          <w:sz w:val="2"/>
        </w:rPr>
      </w:pPr>
    </w:p>
    <w:p w14:paraId="4C773F73">
      <w:pPr>
        <w:pStyle w:val="9"/>
        <w:numPr>
          <w:ilvl w:val="0"/>
          <w:numId w:val="7"/>
        </w:numPr>
        <w:tabs>
          <w:tab w:val="left" w:pos="254"/>
        </w:tabs>
        <w:spacing w:before="1" w:after="0" w:line="240" w:lineRule="auto"/>
        <w:ind w:left="374" w:leftChars="0" w:right="0" w:rightChars="0" w:hanging="360" w:firstLineChars="0"/>
        <w:jc w:val="left"/>
        <w:rPr>
          <w:rFonts w:hint="default" w:ascii="Calibri" w:hAnsi="Calibri" w:cs="Calibri"/>
          <w:sz w:val="24"/>
        </w:rPr>
      </w:pPr>
      <w:r>
        <w:rPr>
          <w:rFonts w:hint="default" w:ascii="Calibri" w:hAnsi="Calibri" w:cs="Calibri"/>
          <w:sz w:val="24"/>
          <w:lang w:val="en-US"/>
        </w:rPr>
        <w:t xml:space="preserve"> </w:t>
      </w:r>
      <w:r>
        <w:rPr>
          <w:rFonts w:hint="default" w:ascii="Calibri" w:hAnsi="Calibri" w:cs="Calibri"/>
          <w:sz w:val="24"/>
        </w:rPr>
        <w:t xml:space="preserve">What is </w:t>
      </w:r>
      <w:r>
        <w:rPr>
          <w:rFonts w:hint="default" w:ascii="Calibri" w:hAnsi="Calibri" w:cs="Calibri"/>
          <w:spacing w:val="-2"/>
          <w:sz w:val="24"/>
        </w:rPr>
        <w:t>charge?</w:t>
      </w:r>
    </w:p>
    <w:p w14:paraId="67AA2F33">
      <w:pPr>
        <w:pStyle w:val="6"/>
        <w:keepNext w:val="0"/>
        <w:keepLines w:val="0"/>
        <w:widowControl/>
        <w:numPr>
          <w:ilvl w:val="0"/>
          <w:numId w:val="9"/>
        </w:numPr>
        <w:suppressLineNumbers w:val="0"/>
        <w:spacing w:before="0" w:beforeAutospacing="0" w:line="9" w:lineRule="atLeast"/>
        <w:ind w:left="420" w:leftChars="0" w:hanging="420" w:firstLineChars="0"/>
        <w:rPr>
          <w:rFonts w:hint="default" w:ascii="Calibri" w:hAnsi="Calibri" w:eastAsia="sans-serif" w:cs="Calibri"/>
        </w:rPr>
      </w:pPr>
      <w:r>
        <w:rPr>
          <w:rFonts w:hint="default" w:ascii="Calibri" w:hAnsi="Calibri" w:eastAsia="sans-serif" w:cs="Calibri"/>
          <w:b/>
          <w:bCs/>
        </w:rPr>
        <w:t>Electric charge</w:t>
      </w:r>
      <w:r>
        <w:rPr>
          <w:rFonts w:hint="default" w:ascii="Calibri" w:hAnsi="Calibri" w:eastAsia="sans-serif" w:cs="Calibri"/>
        </w:rPr>
        <w:t xml:space="preserve"> is a fundamental physical property of matter that causes it to experience a force when placed in an electromagnetic field.</w:t>
      </w:r>
    </w:p>
    <w:p w14:paraId="69E7C4DA">
      <w:pPr>
        <w:pStyle w:val="6"/>
        <w:keepNext w:val="0"/>
        <w:keepLines w:val="0"/>
        <w:widowControl/>
        <w:numPr>
          <w:ilvl w:val="0"/>
          <w:numId w:val="9"/>
        </w:numPr>
        <w:suppressLineNumbers w:val="0"/>
        <w:spacing w:before="0" w:beforeAutospacing="0" w:line="9" w:lineRule="atLeast"/>
        <w:ind w:left="420" w:leftChars="0" w:hanging="420" w:firstLineChars="0"/>
        <w:rPr>
          <w:rFonts w:hint="default" w:ascii="Calibri" w:hAnsi="Calibri" w:eastAsia="sans-serif" w:cs="Calibri"/>
        </w:rPr>
      </w:pPr>
      <w:r>
        <w:rPr>
          <w:rFonts w:hint="default" w:ascii="Calibri" w:hAnsi="Calibri" w:eastAsia="sans-serif" w:cs="Calibri"/>
        </w:rPr>
        <w:t xml:space="preserve">It exists in two types: </w:t>
      </w:r>
      <w:r>
        <w:rPr>
          <w:rFonts w:hint="default" w:ascii="Calibri" w:hAnsi="Calibri" w:eastAsia="sans-serif" w:cs="Calibri"/>
          <w:b/>
          <w:bCs/>
        </w:rPr>
        <w:t>positive</w:t>
      </w:r>
      <w:r>
        <w:rPr>
          <w:rFonts w:hint="default" w:ascii="Calibri" w:hAnsi="Calibri" w:eastAsia="sans-serif" w:cs="Calibri"/>
        </w:rPr>
        <w:t xml:space="preserve"> (protons) and </w:t>
      </w:r>
      <w:r>
        <w:rPr>
          <w:rFonts w:hint="default" w:ascii="Calibri" w:hAnsi="Calibri" w:eastAsia="sans-serif" w:cs="Calibri"/>
          <w:b/>
          <w:bCs/>
        </w:rPr>
        <w:t>negative</w:t>
      </w:r>
      <w:r>
        <w:rPr>
          <w:rFonts w:hint="default" w:ascii="Calibri" w:hAnsi="Calibri" w:eastAsia="sans-serif" w:cs="Calibri"/>
        </w:rPr>
        <w:t xml:space="preserve"> (electrons).</w:t>
      </w:r>
    </w:p>
    <w:p w14:paraId="4F2221A4">
      <w:pPr>
        <w:pStyle w:val="6"/>
        <w:keepNext w:val="0"/>
        <w:keepLines w:val="0"/>
        <w:widowControl/>
        <w:numPr>
          <w:ilvl w:val="0"/>
          <w:numId w:val="9"/>
        </w:numPr>
        <w:suppressLineNumbers w:val="0"/>
        <w:spacing w:before="0" w:beforeAutospacing="0" w:line="9" w:lineRule="atLeast"/>
        <w:ind w:left="420" w:leftChars="0" w:hanging="420" w:firstLineChars="0"/>
        <w:rPr>
          <w:rFonts w:hint="default" w:ascii="Calibri" w:hAnsi="Calibri" w:eastAsia="sans-serif" w:cs="Calibri"/>
        </w:rPr>
      </w:pPr>
      <w:r>
        <w:rPr>
          <w:rFonts w:hint="default" w:ascii="Calibri" w:hAnsi="Calibri" w:eastAsia="sans-serif" w:cs="Calibri"/>
          <w:b/>
          <w:bCs/>
        </w:rPr>
        <w:t>Unit:</w:t>
      </w:r>
      <w:r>
        <w:rPr>
          <w:rFonts w:hint="default" w:ascii="Calibri" w:hAnsi="Calibri" w:eastAsia="sans-serif" w:cs="Calibri"/>
        </w:rPr>
        <w:t xml:space="preserve"> Coulomb (C).</w:t>
      </w:r>
    </w:p>
    <w:p w14:paraId="66C14377">
      <w:pPr>
        <w:pStyle w:val="6"/>
        <w:keepNext w:val="0"/>
        <w:keepLines w:val="0"/>
        <w:widowControl/>
        <w:numPr>
          <w:ilvl w:val="0"/>
          <w:numId w:val="9"/>
        </w:numPr>
        <w:suppressLineNumbers w:val="0"/>
        <w:spacing w:before="0" w:beforeAutospacing="0" w:line="9" w:lineRule="atLeast"/>
        <w:ind w:left="420" w:leftChars="0" w:hanging="420" w:firstLineChars="0"/>
        <w:rPr>
          <w:rFonts w:hint="default" w:ascii="Calibri" w:hAnsi="Calibri" w:cs="Calibri"/>
          <w:sz w:val="20"/>
        </w:rPr>
      </w:pPr>
      <w:r>
        <w:rPr>
          <w:rFonts w:hint="default" w:ascii="Calibri" w:hAnsi="Calibri" w:eastAsia="sans-serif" w:cs="Calibri"/>
          <w:b/>
          <w:bCs/>
        </w:rPr>
        <w:t>Relationship to Current:</w:t>
      </w:r>
      <w:r>
        <w:rPr>
          <w:rFonts w:hint="default" w:ascii="Calibri" w:hAnsi="Calibri" w:eastAsia="sans-serif" w:cs="Calibri"/>
        </w:rPr>
        <w:t xml:space="preserve"> Current is the rate of flow of charge ($I = \frac{Q}{t}$).</w:t>
      </w:r>
    </w:p>
    <w:p w14:paraId="6224812E">
      <w:pPr>
        <w:pStyle w:val="9"/>
        <w:numPr>
          <w:numId w:val="0"/>
        </w:numPr>
        <w:tabs>
          <w:tab w:val="left" w:pos="38"/>
        </w:tabs>
        <w:spacing w:before="0" w:after="0" w:line="240" w:lineRule="auto"/>
        <w:ind w:left="14" w:leftChars="0" w:right="0" w:rightChars="0"/>
        <w:jc w:val="left"/>
        <w:rPr>
          <w:rFonts w:hint="default" w:ascii="Calibri" w:hAnsi="Calibri" w:cs="Calibri"/>
          <w:sz w:val="2"/>
        </w:rPr>
      </w:pPr>
    </w:p>
    <w:p w14:paraId="2E1B309F">
      <w:pPr>
        <w:pStyle w:val="5"/>
        <w:rPr>
          <w:rFonts w:hint="default" w:ascii="Calibri" w:hAnsi="Calibri" w:cs="Calibri"/>
          <w:sz w:val="2"/>
        </w:rPr>
      </w:pPr>
    </w:p>
    <w:p w14:paraId="76849699">
      <w:pPr>
        <w:pStyle w:val="5"/>
        <w:rPr>
          <w:rFonts w:hint="default" w:ascii="Calibri" w:hAnsi="Calibri" w:cs="Calibri"/>
          <w:sz w:val="2"/>
        </w:rPr>
      </w:pPr>
    </w:p>
    <w:p w14:paraId="10705BF6">
      <w:pPr>
        <w:pStyle w:val="5"/>
        <w:rPr>
          <w:rFonts w:hint="default" w:ascii="Calibri" w:hAnsi="Calibri" w:cs="Calibri"/>
          <w:sz w:val="2"/>
        </w:rPr>
      </w:pPr>
    </w:p>
    <w:p w14:paraId="09095102">
      <w:pPr>
        <w:pStyle w:val="5"/>
        <w:rPr>
          <w:rFonts w:hint="default" w:ascii="Calibri" w:hAnsi="Calibri" w:cs="Calibri"/>
          <w:sz w:val="2"/>
        </w:rPr>
      </w:pPr>
    </w:p>
    <w:p w14:paraId="4A205665">
      <w:pPr>
        <w:pStyle w:val="5"/>
        <w:rPr>
          <w:rFonts w:hint="default" w:ascii="Calibri" w:hAnsi="Calibri" w:cs="Calibri"/>
          <w:sz w:val="2"/>
        </w:rPr>
      </w:pPr>
    </w:p>
    <w:p w14:paraId="737CB239">
      <w:pPr>
        <w:pStyle w:val="5"/>
        <w:rPr>
          <w:rFonts w:hint="default" w:ascii="Calibri" w:hAnsi="Calibri" w:cs="Calibri"/>
          <w:sz w:val="2"/>
        </w:rPr>
      </w:pPr>
    </w:p>
    <w:p w14:paraId="1F37BD69">
      <w:pPr>
        <w:pStyle w:val="5"/>
        <w:spacing w:before="14"/>
        <w:rPr>
          <w:rFonts w:hint="default" w:ascii="Calibri" w:hAnsi="Calibri" w:cs="Calibri"/>
          <w:sz w:val="2"/>
        </w:rPr>
      </w:pPr>
    </w:p>
    <w:p w14:paraId="445FE716">
      <w:pPr>
        <w:pStyle w:val="9"/>
        <w:numPr>
          <w:ilvl w:val="0"/>
          <w:numId w:val="7"/>
        </w:numPr>
        <w:tabs>
          <w:tab w:val="left" w:pos="254"/>
        </w:tabs>
        <w:spacing w:before="0" w:after="0" w:line="240" w:lineRule="auto"/>
        <w:ind w:left="374" w:leftChars="0" w:right="0" w:rightChars="0" w:hanging="360" w:firstLineChars="0"/>
        <w:jc w:val="left"/>
        <w:rPr>
          <w:rFonts w:hint="default" w:ascii="Calibri" w:hAnsi="Calibri" w:cs="Calibri"/>
          <w:sz w:val="20"/>
        </w:rPr>
      </w:pPr>
      <w:r>
        <w:rPr>
          <w:rFonts w:hint="default" w:ascii="Calibri" w:hAnsi="Calibri" w:cs="Calibri"/>
          <w:sz w:val="24"/>
          <w:lang w:val="en-US"/>
        </w:rPr>
        <w:t xml:space="preserve"> </w:t>
      </w:r>
      <w:r>
        <w:rPr>
          <w:rFonts w:hint="default" w:ascii="Calibri" w:hAnsi="Calibri" w:cs="Calibri"/>
          <w:sz w:val="24"/>
        </w:rPr>
        <w:t xml:space="preserve">What is </w:t>
      </w:r>
      <w:r>
        <w:rPr>
          <w:rFonts w:hint="default" w:ascii="Calibri" w:hAnsi="Calibri" w:cs="Calibri"/>
          <w:spacing w:val="-2"/>
          <w:sz w:val="24"/>
        </w:rPr>
        <w:t>circuit?</w:t>
      </w:r>
    </w:p>
    <w:p w14:paraId="0009FEC8">
      <w:pPr>
        <w:spacing w:before="0"/>
        <w:ind w:left="14" w:right="0" w:firstLine="0"/>
        <w:jc w:val="left"/>
        <w:rPr>
          <w:rFonts w:hint="default" w:ascii="Calibri" w:hAnsi="Calibri" w:cs="Calibri"/>
          <w:sz w:val="2"/>
        </w:rPr>
      </w:pPr>
      <w:r>
        <w:rPr>
          <w:rFonts w:hint="default" w:ascii="Calibri" w:hAnsi="Calibri" w:cs="Calibri"/>
          <w:spacing w:val="-5"/>
          <w:sz w:val="2"/>
        </w:rPr>
        <w:t>1.</w:t>
      </w:r>
    </w:p>
    <w:p w14:paraId="1D840356">
      <w:pPr>
        <w:pStyle w:val="6"/>
        <w:keepNext w:val="0"/>
        <w:keepLines w:val="0"/>
        <w:widowControl/>
        <w:numPr>
          <w:ilvl w:val="0"/>
          <w:numId w:val="10"/>
        </w:numPr>
        <w:suppressLineNumbers w:val="0"/>
        <w:ind w:left="420" w:leftChars="0" w:hanging="420" w:firstLineChars="0"/>
        <w:rPr>
          <w:rFonts w:hint="default" w:ascii="Calibri" w:hAnsi="Calibri" w:cs="Calibri"/>
        </w:rPr>
      </w:pPr>
      <w:r>
        <w:rPr>
          <w:rFonts w:hint="default" w:ascii="Calibri" w:hAnsi="Calibri" w:cs="Calibri"/>
        </w:rPr>
        <w:t xml:space="preserve">An </w:t>
      </w:r>
      <w:r>
        <w:rPr>
          <w:rFonts w:hint="default" w:ascii="Calibri" w:hAnsi="Calibri" w:cs="Calibri"/>
          <w:b/>
          <w:bCs/>
        </w:rPr>
        <w:t>electric circuit</w:t>
      </w:r>
      <w:r>
        <w:rPr>
          <w:rFonts w:hint="default" w:ascii="Calibri" w:hAnsi="Calibri" w:cs="Calibri"/>
        </w:rPr>
        <w:t xml:space="preserve"> is a closed-loop path through which electric current can flow. For a functional circuit, it typically requires:</w:t>
      </w:r>
    </w:p>
    <w:p w14:paraId="521E5492">
      <w:pPr>
        <w:pStyle w:val="6"/>
        <w:keepNext w:val="0"/>
        <w:keepLines w:val="0"/>
        <w:widowControl/>
        <w:numPr>
          <w:ilvl w:val="0"/>
          <w:numId w:val="10"/>
        </w:numPr>
        <w:suppressLineNumbers w:val="0"/>
        <w:ind w:left="420" w:leftChars="0" w:hanging="420" w:firstLineChars="0"/>
        <w:rPr>
          <w:rFonts w:hint="default" w:ascii="Calibri" w:hAnsi="Calibri" w:cs="Calibri"/>
        </w:rPr>
      </w:pPr>
      <w:r>
        <w:rPr>
          <w:rFonts w:hint="default" w:ascii="Calibri" w:hAnsi="Calibri" w:cs="Calibri"/>
          <w:b/>
          <w:bCs/>
        </w:rPr>
        <w:t>A Source:</w:t>
      </w:r>
      <w:r>
        <w:rPr>
          <w:rFonts w:hint="default" w:ascii="Calibri" w:hAnsi="Calibri" w:cs="Calibri"/>
        </w:rPr>
        <w:t xml:space="preserve"> (e.g., a battery or power supply) to provide energy.</w:t>
      </w:r>
    </w:p>
    <w:p w14:paraId="260C6510">
      <w:pPr>
        <w:pStyle w:val="6"/>
        <w:keepNext w:val="0"/>
        <w:keepLines w:val="0"/>
        <w:widowControl/>
        <w:numPr>
          <w:ilvl w:val="0"/>
          <w:numId w:val="10"/>
        </w:numPr>
        <w:suppressLineNumbers w:val="0"/>
        <w:ind w:left="420" w:leftChars="0" w:hanging="420" w:firstLineChars="0"/>
        <w:rPr>
          <w:rFonts w:hint="default" w:ascii="Calibri" w:hAnsi="Calibri" w:cs="Calibri"/>
        </w:rPr>
      </w:pPr>
      <w:r>
        <w:rPr>
          <w:rFonts w:hint="default" w:ascii="Calibri" w:hAnsi="Calibri" w:cs="Calibri"/>
          <w:b/>
          <w:bCs/>
        </w:rPr>
        <w:t>Conductors:</w:t>
      </w:r>
      <w:r>
        <w:rPr>
          <w:rFonts w:hint="default" w:ascii="Calibri" w:hAnsi="Calibri" w:cs="Calibri"/>
        </w:rPr>
        <w:t xml:space="preserve"> (e.g., wires) to provide the path.</w:t>
      </w:r>
    </w:p>
    <w:p w14:paraId="68CD7344">
      <w:pPr>
        <w:pStyle w:val="6"/>
        <w:keepNext w:val="0"/>
        <w:keepLines w:val="0"/>
        <w:widowControl/>
        <w:numPr>
          <w:ilvl w:val="0"/>
          <w:numId w:val="10"/>
        </w:numPr>
        <w:suppressLineNumbers w:val="0"/>
        <w:ind w:left="420" w:leftChars="0" w:hanging="420" w:firstLineChars="0"/>
        <w:rPr>
          <w:rFonts w:hint="default" w:ascii="Calibri" w:hAnsi="Calibri" w:cs="Calibri"/>
        </w:rPr>
      </w:pPr>
      <w:r>
        <w:rPr>
          <w:rFonts w:hint="default" w:ascii="Calibri" w:hAnsi="Calibri" w:cs="Calibri"/>
          <w:b/>
          <w:bCs/>
        </w:rPr>
        <w:t>A Load:</w:t>
      </w:r>
      <w:r>
        <w:rPr>
          <w:rFonts w:hint="default" w:ascii="Calibri" w:hAnsi="Calibri" w:cs="Calibri"/>
        </w:rPr>
        <w:t xml:space="preserve"> (e.g., a resistor, motor, or bulb) to consume the energy.</w:t>
      </w:r>
    </w:p>
    <w:p w14:paraId="5D96A95C">
      <w:pPr>
        <w:pStyle w:val="6"/>
        <w:keepNext w:val="0"/>
        <w:keepLines w:val="0"/>
        <w:widowControl/>
        <w:numPr>
          <w:ilvl w:val="0"/>
          <w:numId w:val="10"/>
        </w:numPr>
        <w:suppressLineNumbers w:val="0"/>
        <w:ind w:left="420" w:leftChars="0" w:hanging="420" w:firstLineChars="0"/>
        <w:rPr>
          <w:rFonts w:hint="default" w:ascii="Calibri" w:hAnsi="Calibri" w:cs="Calibri"/>
          <w:sz w:val="20"/>
          <w:lang w:val="en-US"/>
        </w:rPr>
      </w:pPr>
      <w:r>
        <w:rPr>
          <w:rFonts w:hint="default" w:ascii="Calibri" w:hAnsi="Calibri" w:cs="Calibri"/>
          <w:b/>
          <w:bCs/>
        </w:rPr>
        <w:t>A Control Device:</w:t>
      </w:r>
      <w:r>
        <w:rPr>
          <w:rFonts w:hint="default" w:ascii="Calibri" w:hAnsi="Calibri" w:cs="Calibri"/>
        </w:rPr>
        <w:t xml:space="preserve"> (Optional, like a switch) to open or close the pat</w:t>
      </w:r>
      <w:r>
        <w:rPr>
          <w:rFonts w:hint="default" w:ascii="Calibri" w:hAnsi="Calibri" w:cs="Calibri"/>
          <w:lang w:val="en-US"/>
        </w:rPr>
        <w:t>h.</w:t>
      </w:r>
    </w:p>
    <w:p w14:paraId="4D0D329D">
      <w:pPr>
        <w:spacing w:before="0"/>
        <w:ind w:left="14" w:right="0" w:firstLine="0"/>
        <w:jc w:val="left"/>
        <w:rPr>
          <w:rFonts w:hint="default" w:ascii="Calibri" w:hAnsi="Calibri" w:cs="Calibri"/>
          <w:sz w:val="2"/>
        </w:rPr>
      </w:pPr>
      <w:r>
        <w:rPr>
          <w:rFonts w:hint="default" w:ascii="Calibri" w:hAnsi="Calibri" w:cs="Calibri"/>
          <w:spacing w:val="-5"/>
          <w:sz w:val="2"/>
        </w:rPr>
        <w:t>2.</w:t>
      </w:r>
    </w:p>
    <w:p w14:paraId="43ACC545">
      <w:pPr>
        <w:pStyle w:val="5"/>
        <w:rPr>
          <w:rFonts w:hint="default" w:ascii="Calibri" w:hAnsi="Calibri" w:cs="Calibri"/>
          <w:sz w:val="2"/>
        </w:rPr>
      </w:pPr>
    </w:p>
    <w:p w14:paraId="1621E743">
      <w:pPr>
        <w:pStyle w:val="5"/>
        <w:rPr>
          <w:rFonts w:hint="default" w:ascii="Calibri" w:hAnsi="Calibri" w:cs="Calibri"/>
          <w:sz w:val="2"/>
        </w:rPr>
      </w:pPr>
    </w:p>
    <w:p w14:paraId="61C01610">
      <w:pPr>
        <w:spacing w:before="0"/>
        <w:ind w:right="0"/>
        <w:jc w:val="left"/>
        <w:rPr>
          <w:rFonts w:hint="default" w:ascii="Calibri" w:hAnsi="Calibri" w:cs="Calibri"/>
          <w:sz w:val="2"/>
        </w:rPr>
      </w:pPr>
    </w:p>
    <w:p w14:paraId="308ED65C">
      <w:pPr>
        <w:pStyle w:val="5"/>
        <w:rPr>
          <w:rFonts w:hint="default" w:ascii="Calibri" w:hAnsi="Calibri" w:cs="Calibri"/>
          <w:sz w:val="2"/>
        </w:rPr>
      </w:pPr>
    </w:p>
    <w:p w14:paraId="228E59D5">
      <w:pPr>
        <w:pStyle w:val="5"/>
        <w:spacing w:before="21"/>
        <w:rPr>
          <w:rFonts w:hint="default" w:ascii="Calibri" w:hAnsi="Calibri" w:cs="Calibri"/>
          <w:sz w:val="2"/>
        </w:rPr>
      </w:pPr>
    </w:p>
    <w:p w14:paraId="70FAD70D">
      <w:pPr>
        <w:pStyle w:val="9"/>
        <w:numPr>
          <w:ilvl w:val="0"/>
          <w:numId w:val="7"/>
        </w:numPr>
        <w:tabs>
          <w:tab w:val="left" w:pos="254"/>
        </w:tabs>
        <w:spacing w:before="0" w:after="0" w:line="240" w:lineRule="auto"/>
        <w:ind w:left="374" w:leftChars="0" w:right="0" w:rightChars="0" w:hanging="360" w:firstLineChars="0"/>
        <w:jc w:val="left"/>
        <w:rPr>
          <w:rFonts w:hint="default" w:ascii="Calibri" w:hAnsi="Calibri" w:cs="Calibri"/>
          <w:sz w:val="24"/>
        </w:rPr>
      </w:pPr>
      <w:r>
        <w:rPr>
          <w:rFonts w:hint="default" w:ascii="Calibri" w:hAnsi="Calibri" w:cs="Calibri"/>
          <w:color w:val="333333"/>
          <w:sz w:val="24"/>
          <w:lang w:val="en-US"/>
        </w:rPr>
        <w:t xml:space="preserve"> </w:t>
      </w:r>
      <w:r>
        <w:rPr>
          <w:rFonts w:hint="default" w:ascii="Calibri" w:hAnsi="Calibri" w:cs="Calibri"/>
          <w:color w:val="333333"/>
          <w:sz w:val="24"/>
        </w:rPr>
        <w:t>What</w:t>
      </w:r>
      <w:r>
        <w:rPr>
          <w:rFonts w:hint="default" w:ascii="Calibri" w:hAnsi="Calibri" w:cs="Calibri"/>
          <w:color w:val="333333"/>
          <w:spacing w:val="-1"/>
          <w:sz w:val="24"/>
        </w:rPr>
        <w:t xml:space="preserve"> </w:t>
      </w:r>
      <w:r>
        <w:rPr>
          <w:rFonts w:hint="default" w:ascii="Calibri" w:hAnsi="Calibri" w:cs="Calibri"/>
          <w:color w:val="333333"/>
          <w:sz w:val="24"/>
        </w:rPr>
        <w:t>is the role</w:t>
      </w:r>
      <w:r>
        <w:rPr>
          <w:rFonts w:hint="default" w:ascii="Calibri" w:hAnsi="Calibri" w:cs="Calibri"/>
          <w:color w:val="333333"/>
          <w:spacing w:val="-1"/>
          <w:sz w:val="24"/>
        </w:rPr>
        <w:t xml:space="preserve"> </w:t>
      </w:r>
      <w:r>
        <w:rPr>
          <w:rFonts w:hint="default" w:ascii="Calibri" w:hAnsi="Calibri" w:cs="Calibri"/>
          <w:color w:val="333333"/>
          <w:sz w:val="24"/>
        </w:rPr>
        <w:t>of</w:t>
      </w:r>
      <w:r>
        <w:rPr>
          <w:rFonts w:hint="default" w:ascii="Calibri" w:hAnsi="Calibri" w:cs="Calibri"/>
          <w:color w:val="333333"/>
          <w:spacing w:val="-2"/>
          <w:sz w:val="24"/>
        </w:rPr>
        <w:t xml:space="preserve"> </w:t>
      </w:r>
      <w:r>
        <w:rPr>
          <w:rFonts w:hint="default" w:ascii="Calibri" w:hAnsi="Calibri" w:cs="Calibri"/>
          <w:color w:val="333333"/>
          <w:sz w:val="24"/>
        </w:rPr>
        <w:t>a</w:t>
      </w:r>
      <w:r>
        <w:rPr>
          <w:rFonts w:hint="default" w:ascii="Calibri" w:hAnsi="Calibri" w:cs="Calibri"/>
          <w:color w:val="333333"/>
          <w:spacing w:val="-1"/>
          <w:sz w:val="24"/>
        </w:rPr>
        <w:t xml:space="preserve"> </w:t>
      </w:r>
      <w:r>
        <w:rPr>
          <w:rFonts w:hint="default" w:ascii="Calibri" w:hAnsi="Calibri" w:cs="Calibri"/>
          <w:color w:val="333333"/>
          <w:sz w:val="24"/>
        </w:rPr>
        <w:t>resistor</w:t>
      </w:r>
      <w:r>
        <w:rPr>
          <w:rFonts w:hint="default" w:ascii="Calibri" w:hAnsi="Calibri" w:cs="Calibri"/>
          <w:color w:val="333333"/>
          <w:spacing w:val="-1"/>
          <w:sz w:val="24"/>
        </w:rPr>
        <w:t xml:space="preserve"> </w:t>
      </w:r>
      <w:r>
        <w:rPr>
          <w:rFonts w:hint="default" w:ascii="Calibri" w:hAnsi="Calibri" w:cs="Calibri"/>
          <w:color w:val="333333"/>
          <w:sz w:val="24"/>
        </w:rPr>
        <w:t>in the</w:t>
      </w:r>
      <w:r>
        <w:rPr>
          <w:rFonts w:hint="default" w:ascii="Calibri" w:hAnsi="Calibri" w:cs="Calibri"/>
          <w:color w:val="333333"/>
          <w:spacing w:val="1"/>
          <w:sz w:val="24"/>
        </w:rPr>
        <w:t xml:space="preserve"> </w:t>
      </w:r>
      <w:r>
        <w:rPr>
          <w:rFonts w:hint="default" w:ascii="Calibri" w:hAnsi="Calibri" w:cs="Calibri"/>
          <w:color w:val="333333"/>
          <w:sz w:val="24"/>
        </w:rPr>
        <w:t xml:space="preserve">series </w:t>
      </w:r>
      <w:r>
        <w:rPr>
          <w:rFonts w:hint="default" w:ascii="Calibri" w:hAnsi="Calibri" w:cs="Calibri"/>
          <w:color w:val="333333"/>
          <w:spacing w:val="-2"/>
          <w:sz w:val="24"/>
        </w:rPr>
        <w:t>circuit?</w:t>
      </w:r>
    </w:p>
    <w:p w14:paraId="1C09F002">
      <w:pPr>
        <w:pStyle w:val="9"/>
        <w:numPr>
          <w:numId w:val="0"/>
        </w:numPr>
        <w:tabs>
          <w:tab w:val="left" w:pos="38"/>
        </w:tabs>
        <w:spacing w:before="208" w:after="0" w:line="21" w:lineRule="exact"/>
        <w:ind w:left="14" w:leftChars="0" w:right="0" w:rightChars="0"/>
        <w:jc w:val="left"/>
        <w:rPr>
          <w:rFonts w:hint="default" w:ascii="Calibri" w:hAnsi="Calibri" w:cs="Calibri"/>
          <w:sz w:val="2"/>
        </w:rPr>
      </w:pPr>
    </w:p>
    <w:p w14:paraId="3E8F4175">
      <w:pPr>
        <w:pStyle w:val="9"/>
        <w:numPr>
          <w:numId w:val="0"/>
        </w:numPr>
        <w:tabs>
          <w:tab w:val="left" w:pos="38"/>
        </w:tabs>
        <w:spacing w:before="0" w:after="0" w:line="19" w:lineRule="exact"/>
        <w:ind w:left="14" w:leftChars="0" w:right="0" w:rightChars="0"/>
        <w:jc w:val="left"/>
        <w:rPr>
          <w:rFonts w:hint="default" w:ascii="Calibri" w:hAnsi="Calibri" w:cs="Calibri"/>
          <w:sz w:val="2"/>
        </w:rPr>
      </w:pPr>
    </w:p>
    <w:p w14:paraId="79401620">
      <w:pPr>
        <w:pStyle w:val="9"/>
        <w:numPr>
          <w:numId w:val="0"/>
        </w:numPr>
        <w:tabs>
          <w:tab w:val="left" w:pos="38"/>
        </w:tabs>
        <w:spacing w:before="0" w:after="0" w:line="20" w:lineRule="exact"/>
        <w:ind w:left="14" w:leftChars="0" w:right="0" w:rightChars="0"/>
        <w:jc w:val="left"/>
        <w:rPr>
          <w:rFonts w:hint="default" w:ascii="Calibri" w:hAnsi="Calibri" w:cs="Calibri"/>
          <w:sz w:val="2"/>
        </w:rPr>
      </w:pPr>
    </w:p>
    <w:p w14:paraId="2415C7DB">
      <w:pPr>
        <w:pStyle w:val="9"/>
        <w:numPr>
          <w:numId w:val="0"/>
        </w:numPr>
        <w:tabs>
          <w:tab w:val="left" w:pos="38"/>
        </w:tabs>
        <w:spacing w:before="0" w:after="0" w:line="20" w:lineRule="exact"/>
        <w:ind w:left="14" w:leftChars="0" w:right="0" w:rightChars="0"/>
        <w:jc w:val="left"/>
        <w:rPr>
          <w:rFonts w:hint="default" w:ascii="Calibri" w:hAnsi="Calibri" w:cs="Calibri"/>
          <w:sz w:val="2"/>
        </w:rPr>
      </w:pPr>
    </w:p>
    <w:p w14:paraId="09E2F3DC">
      <w:pPr>
        <w:pStyle w:val="6"/>
        <w:keepNext w:val="0"/>
        <w:keepLines w:val="0"/>
        <w:widowControl/>
        <w:suppressLineNumbers w:val="0"/>
        <w:spacing w:before="0" w:beforeAutospacing="0" w:line="9" w:lineRule="atLeast"/>
        <w:rPr>
          <w:rFonts w:hint="default" w:ascii="Calibri" w:hAnsi="Calibri" w:eastAsia="sans-serif" w:cs="Calibri"/>
        </w:rPr>
      </w:pPr>
      <w:r>
        <w:rPr>
          <w:rFonts w:hint="default" w:ascii="Calibri" w:hAnsi="Calibri" w:eastAsia="sans-serif" w:cs="Calibri"/>
        </w:rPr>
        <w:t>In a series circuit, a resistor serves two primary functions:</w:t>
      </w:r>
    </w:p>
    <w:p w14:paraId="77C44B9C">
      <w:pPr>
        <w:pStyle w:val="6"/>
        <w:keepNext w:val="0"/>
        <w:keepLines w:val="0"/>
        <w:widowControl/>
        <w:numPr>
          <w:ilvl w:val="0"/>
          <w:numId w:val="11"/>
        </w:numPr>
        <w:suppressLineNumbers w:val="0"/>
        <w:spacing w:before="0" w:beforeAutospacing="0" w:line="9" w:lineRule="atLeast"/>
        <w:ind w:left="420" w:leftChars="0" w:hanging="420" w:firstLineChars="0"/>
        <w:rPr>
          <w:rFonts w:hint="default" w:ascii="Calibri" w:hAnsi="Calibri" w:eastAsia="sans-serif" w:cs="Calibri"/>
        </w:rPr>
      </w:pPr>
      <w:r>
        <w:rPr>
          <w:rFonts w:hint="default" w:ascii="Calibri" w:hAnsi="Calibri" w:eastAsia="sans-serif" w:cs="Calibri"/>
          <w:b/>
          <w:bCs/>
        </w:rPr>
        <w:t>Current Limitation:</w:t>
      </w:r>
      <w:r>
        <w:rPr>
          <w:rFonts w:hint="default" w:ascii="Calibri" w:hAnsi="Calibri" w:eastAsia="sans-serif" w:cs="Calibri"/>
        </w:rPr>
        <w:t xml:space="preserve"> It opposes the flow of electrons, thereby reducing the overall current ($I$) flowing through the entire loop.</w:t>
      </w:r>
    </w:p>
    <w:p w14:paraId="68E7A613">
      <w:pPr>
        <w:pStyle w:val="6"/>
        <w:keepNext w:val="0"/>
        <w:keepLines w:val="0"/>
        <w:widowControl/>
        <w:numPr>
          <w:ilvl w:val="0"/>
          <w:numId w:val="11"/>
        </w:numPr>
        <w:suppressLineNumbers w:val="0"/>
        <w:spacing w:before="0" w:beforeAutospacing="0" w:line="9" w:lineRule="atLeast"/>
        <w:ind w:left="420" w:leftChars="0" w:hanging="420" w:firstLineChars="0"/>
        <w:rPr>
          <w:sz w:val="20"/>
        </w:rPr>
      </w:pPr>
      <w:r>
        <w:rPr>
          <w:rFonts w:hint="default" w:ascii="Calibri" w:hAnsi="Calibri" w:eastAsia="sans-serif" w:cs="Calibri"/>
          <w:b/>
          <w:bCs/>
        </w:rPr>
        <w:t>Voltage Dropping:</w:t>
      </w:r>
      <w:r>
        <w:rPr>
          <w:rFonts w:hint="default" w:ascii="Calibri" w:hAnsi="Calibri" w:eastAsia="sans-serif" w:cs="Calibri"/>
        </w:rPr>
        <w:t xml:space="preserve"> According to Ohm’s Law ($V = IR$), a resistor "consumes" a portion of the source voltage, creating a specific voltage drop across its terminals</w:t>
      </w:r>
      <w:r>
        <w:rPr>
          <w:rFonts w:hint="default" w:ascii="Calibri" w:hAnsi="Calibri" w:eastAsia="sans-serif" w:cs="Calibri"/>
          <w:lang w:val="en-US"/>
        </w:rPr>
        <w:t>.</w:t>
      </w:r>
    </w:p>
    <w:p w14:paraId="429FA3D0">
      <w:pPr>
        <w:pStyle w:val="9"/>
        <w:numPr>
          <w:ilvl w:val="0"/>
          <w:numId w:val="5"/>
        </w:numPr>
        <w:tabs>
          <w:tab w:val="left" w:pos="38"/>
        </w:tabs>
        <w:spacing w:before="0" w:after="0" w:line="240" w:lineRule="auto"/>
        <w:ind w:left="38" w:right="0" w:hanging="24"/>
        <w:jc w:val="left"/>
        <w:rPr>
          <w:sz w:val="2"/>
        </w:rPr>
      </w:pPr>
    </w:p>
    <w:p w14:paraId="25829CAA">
      <w:pPr>
        <w:pStyle w:val="5"/>
        <w:rPr>
          <w:sz w:val="2"/>
        </w:rPr>
      </w:pPr>
    </w:p>
    <w:p w14:paraId="396748E9">
      <w:pPr>
        <w:pStyle w:val="5"/>
        <w:rPr>
          <w:sz w:val="2"/>
        </w:rPr>
      </w:pPr>
    </w:p>
    <w:p w14:paraId="5F3EC62A">
      <w:pPr>
        <w:pStyle w:val="5"/>
        <w:rPr>
          <w:sz w:val="2"/>
        </w:rPr>
      </w:pPr>
    </w:p>
    <w:p w14:paraId="0033068D">
      <w:pPr>
        <w:pStyle w:val="5"/>
        <w:rPr>
          <w:sz w:val="2"/>
        </w:rPr>
      </w:pPr>
    </w:p>
    <w:p w14:paraId="2AF91132">
      <w:pPr>
        <w:pStyle w:val="5"/>
        <w:rPr>
          <w:sz w:val="2"/>
        </w:rPr>
      </w:pPr>
    </w:p>
    <w:p w14:paraId="4A3DB45B">
      <w:pPr>
        <w:pStyle w:val="5"/>
        <w:rPr>
          <w:sz w:val="2"/>
        </w:rPr>
      </w:pPr>
    </w:p>
    <w:p w14:paraId="431FA34A">
      <w:pPr>
        <w:pStyle w:val="5"/>
        <w:rPr>
          <w:sz w:val="2"/>
        </w:rPr>
      </w:pPr>
    </w:p>
    <w:p w14:paraId="06E639B9">
      <w:pPr>
        <w:pStyle w:val="5"/>
        <w:rPr>
          <w:sz w:val="2"/>
        </w:rPr>
      </w:pPr>
    </w:p>
    <w:p w14:paraId="0CCD1128">
      <w:pPr>
        <w:pStyle w:val="5"/>
        <w:rPr>
          <w:sz w:val="2"/>
        </w:rPr>
      </w:pPr>
    </w:p>
    <w:p w14:paraId="6F20C3BF">
      <w:pPr>
        <w:pStyle w:val="5"/>
        <w:rPr>
          <w:sz w:val="2"/>
        </w:rPr>
      </w:pPr>
    </w:p>
    <w:p w14:paraId="27F27730">
      <w:pPr>
        <w:pStyle w:val="5"/>
        <w:rPr>
          <w:sz w:val="2"/>
        </w:rPr>
      </w:pPr>
    </w:p>
    <w:p w14:paraId="642CB76C">
      <w:pPr>
        <w:pStyle w:val="5"/>
        <w:rPr>
          <w:sz w:val="2"/>
        </w:rPr>
      </w:pPr>
    </w:p>
    <w:p w14:paraId="584DD68E">
      <w:pPr>
        <w:pStyle w:val="5"/>
        <w:rPr>
          <w:sz w:val="2"/>
        </w:rPr>
      </w:pPr>
    </w:p>
    <w:p w14:paraId="0BC7096F">
      <w:pPr>
        <w:pStyle w:val="5"/>
        <w:rPr>
          <w:sz w:val="2"/>
        </w:rPr>
      </w:pPr>
    </w:p>
    <w:p w14:paraId="7257E51E">
      <w:pPr>
        <w:pStyle w:val="5"/>
        <w:rPr>
          <w:sz w:val="2"/>
        </w:rPr>
      </w:pPr>
    </w:p>
    <w:p w14:paraId="4A9EA4C7">
      <w:pPr>
        <w:pStyle w:val="5"/>
        <w:rPr>
          <w:sz w:val="2"/>
        </w:rPr>
      </w:pPr>
    </w:p>
    <w:p w14:paraId="43407D27">
      <w:pPr>
        <w:pStyle w:val="5"/>
        <w:rPr>
          <w:sz w:val="2"/>
        </w:rPr>
      </w:pPr>
    </w:p>
    <w:p w14:paraId="2944165C">
      <w:pPr>
        <w:pStyle w:val="5"/>
        <w:rPr>
          <w:sz w:val="2"/>
        </w:rPr>
      </w:pPr>
    </w:p>
    <w:p w14:paraId="2AFFBE2A">
      <w:pPr>
        <w:pStyle w:val="5"/>
        <w:spacing w:before="11"/>
        <w:rPr>
          <w:sz w:val="2"/>
        </w:rPr>
      </w:pPr>
    </w:p>
    <w:p w14:paraId="2A607E71">
      <w:pPr>
        <w:pStyle w:val="9"/>
        <w:numPr>
          <w:ilvl w:val="0"/>
          <w:numId w:val="5"/>
        </w:numPr>
        <w:tabs>
          <w:tab w:val="left" w:pos="38"/>
        </w:tabs>
        <w:spacing w:before="0" w:after="0" w:line="21" w:lineRule="exact"/>
        <w:ind w:left="38" w:right="0" w:hanging="24"/>
        <w:jc w:val="left"/>
        <w:rPr>
          <w:sz w:val="2"/>
        </w:rPr>
      </w:pPr>
    </w:p>
    <w:p w14:paraId="2FA4ED31">
      <w:pPr>
        <w:pStyle w:val="9"/>
        <w:numPr>
          <w:ilvl w:val="0"/>
          <w:numId w:val="5"/>
        </w:numPr>
        <w:tabs>
          <w:tab w:val="left" w:pos="38"/>
        </w:tabs>
        <w:spacing w:before="0" w:after="0" w:line="20" w:lineRule="exact"/>
        <w:ind w:left="38" w:right="0" w:hanging="24"/>
        <w:jc w:val="left"/>
        <w:rPr>
          <w:sz w:val="2"/>
        </w:rPr>
      </w:pPr>
    </w:p>
    <w:p w14:paraId="0A17DFD7">
      <w:pPr>
        <w:pStyle w:val="9"/>
        <w:numPr>
          <w:ilvl w:val="0"/>
          <w:numId w:val="5"/>
        </w:numPr>
        <w:tabs>
          <w:tab w:val="left" w:pos="38"/>
        </w:tabs>
        <w:spacing w:before="0" w:after="0" w:line="20" w:lineRule="exact"/>
        <w:ind w:left="38" w:right="0" w:hanging="24"/>
        <w:jc w:val="left"/>
        <w:rPr>
          <w:sz w:val="2"/>
        </w:rPr>
      </w:pPr>
    </w:p>
    <w:p w14:paraId="1074C109">
      <w:pPr>
        <w:pStyle w:val="9"/>
        <w:numPr>
          <w:ilvl w:val="0"/>
          <w:numId w:val="5"/>
        </w:numPr>
        <w:tabs>
          <w:tab w:val="left" w:pos="38"/>
        </w:tabs>
        <w:spacing w:before="0" w:after="0" w:line="19" w:lineRule="exact"/>
        <w:ind w:left="38" w:right="0" w:hanging="24"/>
        <w:jc w:val="left"/>
        <w:rPr>
          <w:sz w:val="2"/>
        </w:rPr>
      </w:pPr>
    </w:p>
    <w:p w14:paraId="0AFA5AF3">
      <w:pPr>
        <w:pStyle w:val="9"/>
        <w:numPr>
          <w:ilvl w:val="0"/>
          <w:numId w:val="5"/>
        </w:numPr>
        <w:tabs>
          <w:tab w:val="left" w:pos="38"/>
        </w:tabs>
        <w:spacing w:before="0" w:after="0" w:line="20" w:lineRule="exact"/>
        <w:ind w:left="38" w:right="0" w:hanging="24"/>
        <w:jc w:val="left"/>
        <w:rPr>
          <w:sz w:val="2"/>
        </w:rPr>
      </w:pPr>
    </w:p>
    <w:p w14:paraId="3A1098BB">
      <w:pPr>
        <w:pStyle w:val="9"/>
        <w:numPr>
          <w:ilvl w:val="0"/>
          <w:numId w:val="5"/>
        </w:numPr>
        <w:tabs>
          <w:tab w:val="left" w:pos="38"/>
        </w:tabs>
        <w:spacing w:before="0" w:after="0" w:line="20" w:lineRule="exact"/>
        <w:ind w:left="38" w:right="0" w:hanging="24"/>
        <w:jc w:val="left"/>
        <w:rPr>
          <w:sz w:val="2"/>
        </w:rPr>
      </w:pPr>
    </w:p>
    <w:p w14:paraId="6B932F73">
      <w:pPr>
        <w:pStyle w:val="9"/>
        <w:numPr>
          <w:ilvl w:val="0"/>
          <w:numId w:val="5"/>
        </w:numPr>
        <w:tabs>
          <w:tab w:val="left" w:pos="38"/>
        </w:tabs>
        <w:spacing w:before="0" w:after="0" w:line="19" w:lineRule="exact"/>
        <w:ind w:left="38" w:right="0" w:hanging="24"/>
        <w:jc w:val="left"/>
        <w:rPr>
          <w:sz w:val="2"/>
        </w:rPr>
      </w:pPr>
    </w:p>
    <w:p w14:paraId="0E4DFFC0">
      <w:pPr>
        <w:pStyle w:val="9"/>
        <w:numPr>
          <w:ilvl w:val="0"/>
          <w:numId w:val="5"/>
        </w:numPr>
        <w:tabs>
          <w:tab w:val="left" w:pos="38"/>
        </w:tabs>
        <w:spacing w:before="0" w:after="0" w:line="20" w:lineRule="exact"/>
        <w:ind w:left="38" w:right="0" w:hanging="24"/>
        <w:jc w:val="left"/>
        <w:rPr>
          <w:sz w:val="2"/>
        </w:rPr>
      </w:pPr>
    </w:p>
    <w:p w14:paraId="6F617B05">
      <w:pPr>
        <w:pStyle w:val="9"/>
        <w:numPr>
          <w:ilvl w:val="0"/>
          <w:numId w:val="5"/>
        </w:numPr>
        <w:tabs>
          <w:tab w:val="left" w:pos="38"/>
        </w:tabs>
        <w:spacing w:before="0" w:after="0" w:line="20" w:lineRule="exact"/>
        <w:ind w:left="38" w:right="0" w:hanging="24"/>
        <w:jc w:val="left"/>
        <w:rPr>
          <w:sz w:val="2"/>
        </w:rPr>
      </w:pPr>
    </w:p>
    <w:p w14:paraId="6A477478">
      <w:pPr>
        <w:pStyle w:val="9"/>
        <w:numPr>
          <w:ilvl w:val="0"/>
          <w:numId w:val="5"/>
        </w:numPr>
        <w:tabs>
          <w:tab w:val="left" w:pos="38"/>
        </w:tabs>
        <w:spacing w:before="0" w:after="0" w:line="19" w:lineRule="exact"/>
        <w:ind w:left="38" w:right="0" w:hanging="24"/>
        <w:jc w:val="left"/>
        <w:rPr>
          <w:sz w:val="2"/>
        </w:rPr>
      </w:pPr>
    </w:p>
    <w:p w14:paraId="465D84F5">
      <w:pPr>
        <w:pStyle w:val="9"/>
        <w:numPr>
          <w:ilvl w:val="0"/>
          <w:numId w:val="5"/>
        </w:numPr>
        <w:tabs>
          <w:tab w:val="left" w:pos="38"/>
        </w:tabs>
        <w:spacing w:before="0" w:after="0" w:line="20" w:lineRule="exact"/>
        <w:ind w:left="38" w:right="0" w:hanging="24"/>
        <w:jc w:val="left"/>
        <w:rPr>
          <w:sz w:val="2"/>
        </w:rPr>
      </w:pPr>
    </w:p>
    <w:p w14:paraId="0C228C5B">
      <w:pPr>
        <w:pStyle w:val="9"/>
        <w:numPr>
          <w:ilvl w:val="0"/>
          <w:numId w:val="5"/>
        </w:numPr>
        <w:tabs>
          <w:tab w:val="left" w:pos="38"/>
        </w:tabs>
        <w:spacing w:before="0" w:after="0" w:line="20" w:lineRule="exact"/>
        <w:ind w:left="38" w:right="0" w:hanging="24"/>
        <w:jc w:val="left"/>
        <w:rPr>
          <w:sz w:val="2"/>
        </w:rPr>
      </w:pPr>
    </w:p>
    <w:p w14:paraId="13CC5218">
      <w:pPr>
        <w:pStyle w:val="9"/>
        <w:numPr>
          <w:ilvl w:val="0"/>
          <w:numId w:val="5"/>
        </w:numPr>
        <w:tabs>
          <w:tab w:val="left" w:pos="38"/>
        </w:tabs>
        <w:spacing w:before="0" w:after="0" w:line="19" w:lineRule="exact"/>
        <w:ind w:left="38" w:right="0" w:hanging="24"/>
        <w:jc w:val="left"/>
        <w:rPr>
          <w:sz w:val="2"/>
        </w:rPr>
      </w:pPr>
    </w:p>
    <w:p w14:paraId="17CCC66E">
      <w:pPr>
        <w:pStyle w:val="9"/>
        <w:numPr>
          <w:ilvl w:val="0"/>
          <w:numId w:val="5"/>
        </w:numPr>
        <w:tabs>
          <w:tab w:val="left" w:pos="38"/>
        </w:tabs>
        <w:spacing w:before="0" w:after="0" w:line="3" w:lineRule="atLeast"/>
        <w:ind w:left="38" w:right="0" w:hanging="24"/>
        <w:jc w:val="left"/>
        <w:rPr>
          <w:sz w:val="2"/>
        </w:rPr>
      </w:pPr>
    </w:p>
    <w:p w14:paraId="3D8AEDEE">
      <w:pPr>
        <w:pStyle w:val="9"/>
        <w:numPr>
          <w:ilvl w:val="0"/>
          <w:numId w:val="5"/>
        </w:numPr>
        <w:tabs>
          <w:tab w:val="left" w:pos="38"/>
        </w:tabs>
        <w:spacing w:before="0" w:after="0" w:line="22" w:lineRule="exact"/>
        <w:ind w:left="38" w:right="0" w:hanging="24"/>
        <w:jc w:val="left"/>
        <w:rPr>
          <w:sz w:val="2"/>
        </w:rPr>
      </w:pPr>
    </w:p>
    <w:p w14:paraId="1EC5EF26">
      <w:pPr>
        <w:pStyle w:val="9"/>
        <w:spacing w:after="0" w:line="22" w:lineRule="exact"/>
        <w:jc w:val="left"/>
        <w:rPr>
          <w:sz w:val="2"/>
        </w:rPr>
        <w:sectPr>
          <w:pgSz w:w="11930" w:h="16850"/>
          <w:pgMar w:top="920" w:right="992" w:bottom="280" w:left="566" w:header="720" w:footer="720" w:gutter="0"/>
          <w:cols w:space="720" w:num="1"/>
        </w:sectPr>
      </w:pPr>
    </w:p>
    <w:p w14:paraId="04CA708D">
      <w:pPr>
        <w:pStyle w:val="9"/>
        <w:numPr>
          <w:ilvl w:val="0"/>
          <w:numId w:val="7"/>
        </w:numPr>
        <w:tabs>
          <w:tab w:val="left" w:pos="1006"/>
        </w:tabs>
        <w:spacing w:before="62" w:after="0" w:line="240" w:lineRule="auto"/>
        <w:ind w:left="1006" w:right="0" w:hanging="360"/>
        <w:jc w:val="left"/>
        <w:rPr>
          <w:sz w:val="24"/>
        </w:rPr>
      </w:pPr>
      <w:r>
        <w:rPr>
          <w:sz w:val="24"/>
        </w:rPr>
        <w:t>What</w:t>
      </w:r>
      <w:r>
        <w:rPr>
          <w:spacing w:val="-1"/>
          <w:sz w:val="24"/>
        </w:rPr>
        <w:t xml:space="preserve"> </w:t>
      </w:r>
      <w:r>
        <w:rPr>
          <w:sz w:val="24"/>
        </w:rPr>
        <w:t>is</w:t>
      </w:r>
      <w:r>
        <w:rPr>
          <w:spacing w:val="-1"/>
          <w:sz w:val="24"/>
        </w:rPr>
        <w:t xml:space="preserve"> </w:t>
      </w:r>
      <w:r>
        <w:rPr>
          <w:sz w:val="24"/>
        </w:rPr>
        <w:t>the</w:t>
      </w:r>
      <w:r>
        <w:rPr>
          <w:spacing w:val="-2"/>
          <w:sz w:val="24"/>
        </w:rPr>
        <w:t xml:space="preserve"> </w:t>
      </w:r>
      <w:r>
        <w:rPr>
          <w:sz w:val="24"/>
        </w:rPr>
        <w:t>voltage</w:t>
      </w:r>
      <w:r>
        <w:rPr>
          <w:spacing w:val="-1"/>
          <w:sz w:val="24"/>
        </w:rPr>
        <w:t xml:space="preserve"> </w:t>
      </w:r>
      <w:r>
        <w:rPr>
          <w:sz w:val="24"/>
        </w:rPr>
        <w:t>divider</w:t>
      </w:r>
      <w:r>
        <w:rPr>
          <w:spacing w:val="-1"/>
          <w:sz w:val="24"/>
        </w:rPr>
        <w:t xml:space="preserve"> </w:t>
      </w:r>
      <w:r>
        <w:rPr>
          <w:spacing w:val="-2"/>
          <w:sz w:val="24"/>
        </w:rPr>
        <w:t>rule?</w:t>
      </w:r>
    </w:p>
    <w:p w14:paraId="34AD1B9E">
      <w:pPr>
        <w:pStyle w:val="6"/>
        <w:keepNext w:val="0"/>
        <w:keepLines w:val="0"/>
        <w:widowControl/>
        <w:numPr>
          <w:ilvl w:val="0"/>
          <w:numId w:val="12"/>
        </w:numPr>
        <w:suppressLineNumbers w:val="0"/>
        <w:spacing w:before="0" w:beforeAutospacing="0" w:line="9" w:lineRule="atLeast"/>
        <w:ind w:left="420" w:leftChars="0" w:hanging="420" w:firstLineChars="0"/>
        <w:rPr>
          <w:rFonts w:hint="default" w:ascii="Calibri" w:hAnsi="Calibri" w:eastAsia="sans-serif" w:cs="Calibri"/>
        </w:rPr>
      </w:pPr>
      <w:r>
        <w:rPr>
          <w:rFonts w:hint="default" w:ascii="Calibri" w:hAnsi="Calibri" w:eastAsia="sans-serif" w:cs="Calibri"/>
        </w:rPr>
        <w:t xml:space="preserve">The </w:t>
      </w:r>
      <w:r>
        <w:rPr>
          <w:rFonts w:hint="default" w:ascii="Calibri" w:hAnsi="Calibri" w:eastAsia="sans-serif" w:cs="Calibri"/>
          <w:b/>
          <w:bCs/>
        </w:rPr>
        <w:t>Voltage Divider Rule</w:t>
      </w:r>
      <w:r>
        <w:rPr>
          <w:rFonts w:hint="default" w:ascii="Calibri" w:hAnsi="Calibri" w:eastAsia="sans-serif" w:cs="Calibri"/>
        </w:rPr>
        <w:t xml:space="preserve"> is a shorthand method to calculate the voltage drop across a specific resistor in a series circuit without calculating the total current first.</w:t>
      </w:r>
    </w:p>
    <w:p w14:paraId="1B0B0C6F">
      <w:pPr>
        <w:keepNext w:val="0"/>
        <w:keepLines w:val="0"/>
        <w:widowControl/>
        <w:numPr>
          <w:ilvl w:val="0"/>
          <w:numId w:val="12"/>
        </w:numPr>
        <w:suppressLineNumbers w:val="0"/>
        <w:spacing w:before="0" w:beforeAutospacing="0" w:after="0" w:afterAutospacing="1" w:line="9" w:lineRule="atLeast"/>
        <w:ind w:left="420" w:leftChars="0" w:hanging="420" w:firstLineChars="0"/>
        <w:rPr>
          <w:rFonts w:hint="default" w:ascii="Calibri" w:hAnsi="Calibri" w:eastAsia="sans-serif" w:cs="Calibri"/>
        </w:rPr>
      </w:pPr>
    </w:p>
    <w:p w14:paraId="4AC7E990">
      <w:pPr>
        <w:pStyle w:val="6"/>
        <w:keepNext w:val="0"/>
        <w:keepLines w:val="0"/>
        <w:widowControl/>
        <w:numPr>
          <w:ilvl w:val="0"/>
          <w:numId w:val="12"/>
        </w:numPr>
        <w:suppressLineNumbers w:val="0"/>
        <w:spacing w:before="0" w:beforeAutospacing="0" w:line="9" w:lineRule="atLeast"/>
        <w:ind w:left="420" w:leftChars="0" w:hanging="420" w:firstLineChars="0"/>
        <w:rPr>
          <w:rFonts w:hint="default" w:ascii="Calibri" w:hAnsi="Calibri" w:eastAsia="sans-serif" w:cs="Calibri"/>
        </w:rPr>
      </w:pPr>
      <w:r>
        <w:rPr>
          <w:rFonts w:hint="default" w:ascii="Calibri" w:hAnsi="Calibri" w:eastAsia="sans-serif" w:cs="Calibri"/>
          <w:b/>
          <w:bCs/>
        </w:rPr>
        <w:t>Formula:</w:t>
      </w:r>
      <w:r>
        <w:rPr>
          <w:rFonts w:hint="default" w:ascii="Calibri" w:hAnsi="Calibri" w:eastAsia="sans-serif" w:cs="Calibri"/>
        </w:rPr>
        <w:t xml:space="preserve"> The voltage $V_n$ across resistor $R_n$ is:</w:t>
      </w:r>
    </w:p>
    <w:p w14:paraId="526C3A8A">
      <w:pPr>
        <w:keepNext w:val="0"/>
        <w:keepLines w:val="0"/>
        <w:widowControl/>
        <w:numPr>
          <w:ilvl w:val="0"/>
          <w:numId w:val="12"/>
        </w:numPr>
        <w:suppressLineNumbers w:val="0"/>
        <w:spacing w:before="0" w:beforeAutospacing="0" w:after="0" w:afterAutospacing="1" w:line="9" w:lineRule="atLeast"/>
        <w:ind w:left="420" w:leftChars="0" w:hanging="420" w:firstLineChars="0"/>
        <w:rPr>
          <w:rFonts w:hint="default" w:ascii="Calibri" w:hAnsi="Calibri" w:eastAsia="sans-serif" w:cs="Calibri"/>
        </w:rPr>
      </w:pPr>
    </w:p>
    <w:p w14:paraId="60EAF8D0">
      <w:pPr>
        <w:keepNext w:val="0"/>
        <w:keepLines w:val="0"/>
        <w:widowControl/>
        <w:numPr>
          <w:ilvl w:val="0"/>
          <w:numId w:val="12"/>
        </w:numPr>
        <w:suppressLineNumbers w:val="0"/>
        <w:spacing w:before="0" w:beforeAutospacing="0" w:line="9" w:lineRule="atLeast"/>
        <w:ind w:left="420" w:leftChars="0" w:hanging="420" w:firstLineChars="0"/>
        <w:jc w:val="left"/>
        <w:rPr>
          <w:rFonts w:hint="default" w:ascii="Calibri" w:hAnsi="Calibri" w:eastAsia="sans-serif" w:cs="Calibri"/>
        </w:rPr>
      </w:pPr>
      <w:r>
        <w:rPr>
          <w:rFonts w:hint="default" w:ascii="Calibri" w:hAnsi="Calibri" w:eastAsia="sans-serif" w:cs="Calibri"/>
          <w:kern w:val="0"/>
          <w:sz w:val="24"/>
          <w:szCs w:val="24"/>
          <w:lang w:val="en-US" w:eastAsia="zh-CN" w:bidi="ar"/>
        </w:rPr>
        <w:t>$$V_n = V_{total} \times \left( \frac{R_n}{R_{total}} \right)$$</w:t>
      </w:r>
    </w:p>
    <w:p w14:paraId="2DA35718">
      <w:pPr>
        <w:keepNext w:val="0"/>
        <w:keepLines w:val="0"/>
        <w:widowControl/>
        <w:numPr>
          <w:ilvl w:val="0"/>
          <w:numId w:val="12"/>
        </w:numPr>
        <w:suppressLineNumbers w:val="0"/>
        <w:spacing w:before="0" w:beforeAutospacing="0" w:after="0" w:afterAutospacing="1" w:line="9" w:lineRule="atLeast"/>
        <w:ind w:left="420" w:leftChars="0" w:hanging="420" w:firstLineChars="0"/>
        <w:rPr>
          <w:rFonts w:hint="default" w:ascii="Calibri" w:hAnsi="Calibri" w:eastAsia="sans-serif" w:cs="Calibri"/>
        </w:rPr>
      </w:pPr>
    </w:p>
    <w:p w14:paraId="643D0AE8">
      <w:pPr>
        <w:pStyle w:val="5"/>
        <w:spacing w:before="218"/>
        <w:rPr>
          <w:sz w:val="20"/>
        </w:rPr>
      </w:pPr>
    </w:p>
    <w:p w14:paraId="43547277">
      <w:pPr>
        <w:spacing w:before="0"/>
        <w:ind w:right="0"/>
        <w:jc w:val="left"/>
        <w:rPr>
          <w:sz w:val="2"/>
        </w:rPr>
      </w:pPr>
    </w:p>
    <w:p w14:paraId="4074F0B0">
      <w:pPr>
        <w:pStyle w:val="5"/>
        <w:rPr>
          <w:sz w:val="2"/>
        </w:rPr>
      </w:pPr>
    </w:p>
    <w:p w14:paraId="2FA979D3">
      <w:pPr>
        <w:pStyle w:val="5"/>
        <w:rPr>
          <w:sz w:val="2"/>
        </w:rPr>
      </w:pPr>
    </w:p>
    <w:p w14:paraId="22D8DB98">
      <w:pPr>
        <w:pStyle w:val="5"/>
        <w:rPr>
          <w:sz w:val="2"/>
        </w:rPr>
      </w:pPr>
    </w:p>
    <w:p w14:paraId="70477B03">
      <w:pPr>
        <w:pStyle w:val="5"/>
        <w:rPr>
          <w:sz w:val="2"/>
        </w:rPr>
      </w:pPr>
    </w:p>
    <w:p w14:paraId="1044D0FD">
      <w:pPr>
        <w:pStyle w:val="5"/>
        <w:rPr>
          <w:sz w:val="2"/>
        </w:rPr>
      </w:pPr>
    </w:p>
    <w:p w14:paraId="506838D1">
      <w:pPr>
        <w:pStyle w:val="5"/>
        <w:rPr>
          <w:sz w:val="2"/>
        </w:rPr>
      </w:pPr>
    </w:p>
    <w:p w14:paraId="7B189CC7">
      <w:pPr>
        <w:pStyle w:val="5"/>
        <w:rPr>
          <w:sz w:val="2"/>
        </w:rPr>
      </w:pPr>
    </w:p>
    <w:p w14:paraId="1E100A16">
      <w:pPr>
        <w:pStyle w:val="5"/>
        <w:rPr>
          <w:sz w:val="2"/>
        </w:rPr>
      </w:pPr>
    </w:p>
    <w:p w14:paraId="20C347E4">
      <w:pPr>
        <w:pStyle w:val="5"/>
        <w:spacing w:before="19"/>
        <w:rPr>
          <w:sz w:val="2"/>
        </w:rPr>
      </w:pPr>
    </w:p>
    <w:p w14:paraId="6961EC04">
      <w:pPr>
        <w:spacing w:before="0"/>
        <w:ind w:left="14" w:right="0" w:firstLine="0"/>
        <w:jc w:val="left"/>
        <w:rPr>
          <w:sz w:val="2"/>
        </w:rPr>
      </w:pPr>
      <w:r>
        <w:rPr>
          <w:spacing w:val="-5"/>
          <w:sz w:val="2"/>
        </w:rPr>
        <w:t>6.</w:t>
      </w:r>
    </w:p>
    <w:p w14:paraId="0575823D">
      <w:pPr>
        <w:pStyle w:val="5"/>
        <w:spacing w:before="2"/>
        <w:rPr>
          <w:sz w:val="10"/>
        </w:rPr>
      </w:pPr>
    </w:p>
    <w:p w14:paraId="455B8471">
      <w:pPr>
        <w:pStyle w:val="5"/>
        <w:spacing w:before="1"/>
      </w:pPr>
    </w:p>
    <w:p w14:paraId="3F343B8E">
      <w:pPr>
        <w:pStyle w:val="9"/>
        <w:numPr>
          <w:ilvl w:val="0"/>
          <w:numId w:val="7"/>
        </w:numPr>
        <w:tabs>
          <w:tab w:val="left" w:pos="1006"/>
        </w:tabs>
        <w:spacing w:before="0" w:after="0" w:line="240" w:lineRule="auto"/>
        <w:ind w:left="1006" w:right="0" w:hanging="360"/>
        <w:jc w:val="left"/>
        <w:rPr>
          <w:sz w:val="24"/>
        </w:rPr>
      </w:pPr>
      <w:r>
        <w:rPr>
          <w:sz w:val="24"/>
        </w:rPr>
        <w:t>What</w:t>
      </w:r>
      <w:r>
        <w:rPr>
          <w:spacing w:val="-1"/>
          <w:sz w:val="24"/>
        </w:rPr>
        <w:t xml:space="preserve"> </w:t>
      </w:r>
      <w:r>
        <w:rPr>
          <w:sz w:val="24"/>
        </w:rPr>
        <w:t>are</w:t>
      </w:r>
      <w:r>
        <w:rPr>
          <w:spacing w:val="-2"/>
          <w:sz w:val="24"/>
        </w:rPr>
        <w:t xml:space="preserve"> </w:t>
      </w:r>
      <w:r>
        <w:rPr>
          <w:sz w:val="24"/>
        </w:rPr>
        <w:t>the</w:t>
      </w:r>
      <w:r>
        <w:rPr>
          <w:spacing w:val="-1"/>
          <w:sz w:val="24"/>
        </w:rPr>
        <w:t xml:space="preserve"> </w:t>
      </w:r>
      <w:r>
        <w:rPr>
          <w:sz w:val="24"/>
        </w:rPr>
        <w:t>features</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series</w:t>
      </w:r>
      <w:r>
        <w:rPr>
          <w:spacing w:val="-1"/>
          <w:sz w:val="24"/>
        </w:rPr>
        <w:t xml:space="preserve"> </w:t>
      </w:r>
      <w:r>
        <w:rPr>
          <w:spacing w:val="-2"/>
          <w:sz w:val="24"/>
        </w:rPr>
        <w:t>circuit?</w:t>
      </w:r>
    </w:p>
    <w:p w14:paraId="33FF872C">
      <w:pPr>
        <w:pStyle w:val="6"/>
        <w:keepNext w:val="0"/>
        <w:keepLines w:val="0"/>
        <w:widowControl/>
        <w:numPr>
          <w:ilvl w:val="0"/>
          <w:numId w:val="13"/>
        </w:numPr>
        <w:suppressLineNumbers w:val="0"/>
        <w:spacing w:before="0" w:beforeAutospacing="0" w:line="9" w:lineRule="atLeast"/>
        <w:ind w:left="420" w:leftChars="0" w:hanging="420" w:firstLineChars="0"/>
        <w:rPr>
          <w:rFonts w:hint="default" w:ascii="Calibri" w:hAnsi="Calibri" w:eastAsia="sans-serif" w:cs="Calibri"/>
        </w:rPr>
      </w:pPr>
      <w:r>
        <w:rPr>
          <w:rFonts w:hint="default" w:ascii="Calibri" w:hAnsi="Calibri" w:eastAsia="sans-serif" w:cs="Calibri"/>
        </w:rPr>
        <w:t>A series circuit has distinct characteristics:</w:t>
      </w:r>
    </w:p>
    <w:p w14:paraId="3F31D899">
      <w:pPr>
        <w:keepNext w:val="0"/>
        <w:keepLines w:val="0"/>
        <w:widowControl/>
        <w:numPr>
          <w:ilvl w:val="0"/>
          <w:numId w:val="13"/>
        </w:numPr>
        <w:suppressLineNumbers w:val="0"/>
        <w:spacing w:before="0" w:beforeAutospacing="0" w:after="0" w:afterAutospacing="1" w:line="9" w:lineRule="atLeast"/>
        <w:ind w:left="420" w:leftChars="0" w:hanging="420" w:firstLineChars="0"/>
        <w:rPr>
          <w:rFonts w:hint="default" w:ascii="Calibri" w:hAnsi="Calibri" w:eastAsia="sans-serif" w:cs="Calibri"/>
        </w:rPr>
      </w:pPr>
    </w:p>
    <w:p w14:paraId="0E57854F">
      <w:pPr>
        <w:pStyle w:val="6"/>
        <w:keepNext w:val="0"/>
        <w:keepLines w:val="0"/>
        <w:widowControl/>
        <w:numPr>
          <w:ilvl w:val="0"/>
          <w:numId w:val="13"/>
        </w:numPr>
        <w:suppressLineNumbers w:val="0"/>
        <w:spacing w:before="0" w:beforeAutospacing="0" w:line="9" w:lineRule="atLeast"/>
        <w:ind w:left="420" w:leftChars="0" w:hanging="420" w:firstLineChars="0"/>
        <w:rPr>
          <w:rFonts w:hint="default" w:ascii="Calibri" w:hAnsi="Calibri" w:eastAsia="sans-serif" w:cs="Calibri"/>
        </w:rPr>
      </w:pPr>
      <w:r>
        <w:rPr>
          <w:rFonts w:hint="default" w:ascii="Calibri" w:hAnsi="Calibri" w:eastAsia="sans-serif" w:cs="Calibri"/>
          <w:b/>
          <w:bCs/>
        </w:rPr>
        <w:t>Same Current:</w:t>
      </w:r>
      <w:r>
        <w:rPr>
          <w:rFonts w:hint="default" w:ascii="Calibri" w:hAnsi="Calibri" w:eastAsia="sans-serif" w:cs="Calibri"/>
        </w:rPr>
        <w:t xml:space="preserve"> The current ($I$) remains constant through every component in the loop.</w:t>
      </w:r>
    </w:p>
    <w:p w14:paraId="6B89E584">
      <w:pPr>
        <w:keepNext w:val="0"/>
        <w:keepLines w:val="0"/>
        <w:widowControl/>
        <w:numPr>
          <w:ilvl w:val="0"/>
          <w:numId w:val="13"/>
        </w:numPr>
        <w:suppressLineNumbers w:val="0"/>
        <w:spacing w:before="0" w:beforeAutospacing="0" w:after="0" w:afterAutospacing="1" w:line="9" w:lineRule="atLeast"/>
        <w:ind w:left="420" w:leftChars="0" w:hanging="420" w:firstLineChars="0"/>
        <w:rPr>
          <w:rFonts w:hint="default" w:ascii="Calibri" w:hAnsi="Calibri" w:eastAsia="sans-serif" w:cs="Calibri"/>
        </w:rPr>
      </w:pPr>
    </w:p>
    <w:p w14:paraId="4C15E5F3">
      <w:pPr>
        <w:keepNext w:val="0"/>
        <w:keepLines w:val="0"/>
        <w:widowControl/>
        <w:numPr>
          <w:ilvl w:val="0"/>
          <w:numId w:val="13"/>
        </w:numPr>
        <w:suppressLineNumbers w:val="0"/>
        <w:spacing w:before="0" w:beforeAutospacing="0" w:after="0" w:afterAutospacing="1" w:line="9" w:lineRule="atLeast"/>
        <w:ind w:left="420" w:leftChars="0" w:hanging="420" w:firstLineChars="0"/>
        <w:rPr>
          <w:rFonts w:hint="default" w:ascii="Calibri" w:hAnsi="Calibri" w:eastAsia="sans-serif" w:cs="Calibri"/>
        </w:rPr>
      </w:pPr>
    </w:p>
    <w:p w14:paraId="1A8CAA77">
      <w:pPr>
        <w:pStyle w:val="6"/>
        <w:keepNext w:val="0"/>
        <w:keepLines w:val="0"/>
        <w:widowControl/>
        <w:numPr>
          <w:ilvl w:val="0"/>
          <w:numId w:val="13"/>
        </w:numPr>
        <w:suppressLineNumbers w:val="0"/>
        <w:spacing w:before="0" w:beforeAutospacing="0" w:line="9" w:lineRule="atLeast"/>
        <w:ind w:left="420" w:leftChars="0" w:hanging="420" w:firstLineChars="0"/>
        <w:rPr>
          <w:rFonts w:hint="default" w:ascii="Calibri" w:hAnsi="Calibri" w:eastAsia="sans-serif" w:cs="Calibri"/>
        </w:rPr>
      </w:pPr>
      <w:r>
        <w:rPr>
          <w:rFonts w:hint="default" w:ascii="Calibri" w:hAnsi="Calibri" w:eastAsia="sans-serif" w:cs="Calibri"/>
          <w:b/>
          <w:bCs/>
        </w:rPr>
        <w:t>Additive Resistance:</w:t>
      </w:r>
      <w:r>
        <w:rPr>
          <w:rFonts w:hint="default" w:ascii="Calibri" w:hAnsi="Calibri" w:eastAsia="sans-serif" w:cs="Calibri"/>
        </w:rPr>
        <w:t xml:space="preserve"> Total resistance is the sum of all individual resistances ($R_{total} = R_1 + R_2 + ... + R_n$).</w:t>
      </w:r>
    </w:p>
    <w:p w14:paraId="06B5A121">
      <w:pPr>
        <w:keepNext w:val="0"/>
        <w:keepLines w:val="0"/>
        <w:widowControl/>
        <w:numPr>
          <w:ilvl w:val="0"/>
          <w:numId w:val="13"/>
        </w:numPr>
        <w:suppressLineNumbers w:val="0"/>
        <w:spacing w:before="0" w:beforeAutospacing="0" w:after="0" w:afterAutospacing="1" w:line="9" w:lineRule="atLeast"/>
        <w:ind w:left="420" w:leftChars="0" w:hanging="420" w:firstLineChars="0"/>
        <w:rPr>
          <w:rFonts w:hint="default" w:ascii="Calibri" w:hAnsi="Calibri" w:eastAsia="sans-serif" w:cs="Calibri"/>
        </w:rPr>
      </w:pPr>
    </w:p>
    <w:p w14:paraId="2FCE8404">
      <w:pPr>
        <w:keepNext w:val="0"/>
        <w:keepLines w:val="0"/>
        <w:widowControl/>
        <w:numPr>
          <w:ilvl w:val="0"/>
          <w:numId w:val="13"/>
        </w:numPr>
        <w:suppressLineNumbers w:val="0"/>
        <w:spacing w:before="0" w:beforeAutospacing="0" w:after="0" w:afterAutospacing="1" w:line="9" w:lineRule="atLeast"/>
        <w:ind w:left="420" w:leftChars="0" w:hanging="420" w:firstLineChars="0"/>
        <w:rPr>
          <w:rFonts w:hint="default" w:ascii="Calibri" w:hAnsi="Calibri" w:eastAsia="sans-serif" w:cs="Calibri"/>
        </w:rPr>
      </w:pPr>
    </w:p>
    <w:p w14:paraId="62BBB999">
      <w:pPr>
        <w:pStyle w:val="6"/>
        <w:keepNext w:val="0"/>
        <w:keepLines w:val="0"/>
        <w:widowControl/>
        <w:numPr>
          <w:ilvl w:val="0"/>
          <w:numId w:val="13"/>
        </w:numPr>
        <w:suppressLineNumbers w:val="0"/>
        <w:spacing w:before="0" w:beforeAutospacing="0" w:line="9" w:lineRule="atLeast"/>
        <w:ind w:left="420" w:leftChars="0" w:hanging="420" w:firstLineChars="0"/>
        <w:rPr>
          <w:rFonts w:hint="default" w:ascii="Calibri" w:hAnsi="Calibri" w:eastAsia="sans-serif" w:cs="Calibri"/>
        </w:rPr>
      </w:pPr>
      <w:r>
        <w:rPr>
          <w:rFonts w:hint="default" w:ascii="Calibri" w:hAnsi="Calibri" w:eastAsia="sans-serif" w:cs="Calibri"/>
          <w:b/>
          <w:bCs/>
        </w:rPr>
        <w:t>Voltage Division:</w:t>
      </w:r>
      <w:r>
        <w:rPr>
          <w:rFonts w:hint="default" w:ascii="Calibri" w:hAnsi="Calibri" w:eastAsia="sans-serif" w:cs="Calibri"/>
        </w:rPr>
        <w:t xml:space="preserve"> The total source voltage is divided among the components ($V_{source} = V_1 + V_2 + ... + V_n$).</w:t>
      </w:r>
    </w:p>
    <w:p w14:paraId="0654A31F">
      <w:pPr>
        <w:keepNext w:val="0"/>
        <w:keepLines w:val="0"/>
        <w:widowControl/>
        <w:numPr>
          <w:ilvl w:val="0"/>
          <w:numId w:val="13"/>
        </w:numPr>
        <w:suppressLineNumbers w:val="0"/>
        <w:spacing w:before="0" w:beforeAutospacing="0" w:after="0" w:afterAutospacing="1" w:line="9" w:lineRule="atLeast"/>
        <w:ind w:left="420" w:leftChars="0" w:hanging="420" w:firstLineChars="0"/>
        <w:rPr>
          <w:rFonts w:hint="default" w:ascii="Calibri" w:hAnsi="Calibri" w:eastAsia="sans-serif" w:cs="Calibri"/>
        </w:rPr>
      </w:pPr>
    </w:p>
    <w:p w14:paraId="072D0103">
      <w:pPr>
        <w:keepNext w:val="0"/>
        <w:keepLines w:val="0"/>
        <w:widowControl/>
        <w:numPr>
          <w:ilvl w:val="0"/>
          <w:numId w:val="13"/>
        </w:numPr>
        <w:suppressLineNumbers w:val="0"/>
        <w:spacing w:before="0" w:beforeAutospacing="0" w:after="0" w:afterAutospacing="1" w:line="9" w:lineRule="atLeast"/>
        <w:ind w:left="420" w:leftChars="0" w:hanging="420" w:firstLineChars="0"/>
        <w:rPr>
          <w:rFonts w:hint="default" w:ascii="Calibri" w:hAnsi="Calibri" w:eastAsia="sans-serif" w:cs="Calibri"/>
        </w:rPr>
      </w:pPr>
    </w:p>
    <w:p w14:paraId="24551E1E">
      <w:pPr>
        <w:pStyle w:val="6"/>
        <w:keepNext w:val="0"/>
        <w:keepLines w:val="0"/>
        <w:widowControl/>
        <w:numPr>
          <w:ilvl w:val="0"/>
          <w:numId w:val="13"/>
        </w:numPr>
        <w:suppressLineNumbers w:val="0"/>
        <w:spacing w:before="0" w:beforeAutospacing="0" w:line="9" w:lineRule="atLeast"/>
        <w:ind w:left="420" w:leftChars="0" w:hanging="420" w:firstLineChars="0"/>
        <w:rPr>
          <w:rFonts w:hint="default" w:ascii="Calibri" w:hAnsi="Calibri" w:eastAsia="sans-serif" w:cs="Calibri"/>
        </w:rPr>
      </w:pPr>
      <w:r>
        <w:rPr>
          <w:rFonts w:hint="default" w:ascii="Calibri" w:hAnsi="Calibri" w:eastAsia="sans-serif" w:cs="Calibri"/>
          <w:b/>
          <w:bCs/>
        </w:rPr>
        <w:t>Single Path:</w:t>
      </w:r>
      <w:r>
        <w:rPr>
          <w:rFonts w:hint="default" w:ascii="Calibri" w:hAnsi="Calibri" w:eastAsia="sans-serif" w:cs="Calibri"/>
        </w:rPr>
        <w:t xml:space="preserve"> If any single component fails or the path is broken, the entire circuit stops functioning.</w:t>
      </w:r>
    </w:p>
    <w:p w14:paraId="39F9FF45">
      <w:pPr>
        <w:keepNext w:val="0"/>
        <w:keepLines w:val="0"/>
        <w:widowControl/>
        <w:numPr>
          <w:ilvl w:val="0"/>
          <w:numId w:val="13"/>
        </w:numPr>
        <w:suppressLineNumbers w:val="0"/>
        <w:spacing w:before="0" w:beforeAutospacing="0" w:after="0" w:afterAutospacing="1" w:line="9" w:lineRule="atLeast"/>
        <w:ind w:left="420" w:leftChars="0" w:hanging="420" w:firstLineChars="0"/>
        <w:rPr>
          <w:rFonts w:hint="default" w:ascii="Calibri" w:hAnsi="Calibri" w:eastAsia="sans-serif" w:cs="Calibri"/>
        </w:rPr>
      </w:pPr>
    </w:p>
    <w:p w14:paraId="32CB647F">
      <w:pPr>
        <w:pStyle w:val="5"/>
        <w:spacing w:before="217"/>
        <w:rPr>
          <w:rFonts w:hint="default" w:ascii="Calibri" w:hAnsi="Calibri" w:cs="Calibri"/>
          <w:sz w:val="20"/>
        </w:rPr>
      </w:pPr>
    </w:p>
    <w:p w14:paraId="596E18AC">
      <w:pPr>
        <w:numPr>
          <w:ilvl w:val="0"/>
          <w:numId w:val="13"/>
        </w:numPr>
        <w:spacing w:before="0"/>
        <w:ind w:left="420" w:leftChars="0" w:right="0" w:hanging="420" w:firstLineChars="0"/>
        <w:jc w:val="left"/>
        <w:rPr>
          <w:rFonts w:hint="default" w:ascii="Calibri" w:hAnsi="Calibri" w:cs="Calibri"/>
          <w:sz w:val="2"/>
        </w:rPr>
      </w:pPr>
      <w:r>
        <w:rPr>
          <w:rFonts w:hint="default" w:ascii="Calibri" w:hAnsi="Calibri" w:cs="Calibri"/>
          <w:spacing w:val="-5"/>
          <w:sz w:val="2"/>
        </w:rPr>
        <w:t>7.</w:t>
      </w:r>
    </w:p>
    <w:p w14:paraId="4E2896EB">
      <w:pPr>
        <w:pStyle w:val="5"/>
        <w:rPr>
          <w:rFonts w:hint="default" w:ascii="Calibri" w:hAnsi="Calibri" w:cs="Calibri"/>
          <w:sz w:val="20"/>
        </w:rPr>
      </w:pPr>
    </w:p>
    <w:p w14:paraId="610AED50">
      <w:pPr>
        <w:spacing w:before="0"/>
        <w:ind w:right="0"/>
        <w:jc w:val="left"/>
        <w:rPr>
          <w:sz w:val="2"/>
        </w:rPr>
      </w:pPr>
    </w:p>
    <w:p w14:paraId="00949337">
      <w:pPr>
        <w:pStyle w:val="5"/>
        <w:spacing w:before="20"/>
        <w:rPr>
          <w:sz w:val="2"/>
        </w:rPr>
      </w:pPr>
    </w:p>
    <w:p w14:paraId="183EAF2F">
      <w:pPr>
        <w:spacing w:before="1"/>
        <w:ind w:left="14" w:right="0" w:firstLine="0"/>
        <w:jc w:val="left"/>
        <w:rPr>
          <w:sz w:val="2"/>
        </w:rPr>
      </w:pPr>
      <w:r>
        <w:rPr>
          <w:spacing w:val="-5"/>
          <w:sz w:val="2"/>
        </w:rPr>
        <w:t>9.</w:t>
      </w:r>
    </w:p>
    <w:p w14:paraId="51A52466">
      <w:pPr>
        <w:pStyle w:val="5"/>
        <w:rPr>
          <w:sz w:val="10"/>
        </w:rPr>
      </w:pPr>
    </w:p>
    <w:p w14:paraId="55A7BB00">
      <w:pPr>
        <w:pStyle w:val="5"/>
      </w:pPr>
    </w:p>
    <w:p w14:paraId="274C862B">
      <w:pPr>
        <w:pStyle w:val="9"/>
        <w:numPr>
          <w:ilvl w:val="0"/>
          <w:numId w:val="7"/>
        </w:numPr>
        <w:tabs>
          <w:tab w:val="left" w:pos="1006"/>
        </w:tabs>
        <w:spacing w:before="0" w:after="0" w:line="240" w:lineRule="auto"/>
        <w:ind w:left="1006" w:right="0" w:hanging="360"/>
        <w:jc w:val="left"/>
        <w:rPr>
          <w:sz w:val="24"/>
        </w:rPr>
      </w:pPr>
      <w:r>
        <w:rPr>
          <w:sz w:val="24"/>
        </w:rPr>
        <w:t>Differentiate</w:t>
      </w:r>
      <w:r>
        <w:rPr>
          <w:spacing w:val="-4"/>
          <w:sz w:val="24"/>
        </w:rPr>
        <w:t xml:space="preserve"> </w:t>
      </w:r>
      <w:r>
        <w:rPr>
          <w:sz w:val="24"/>
        </w:rPr>
        <w:t>between</w:t>
      </w:r>
      <w:r>
        <w:rPr>
          <w:spacing w:val="-2"/>
          <w:sz w:val="24"/>
        </w:rPr>
        <w:t xml:space="preserve"> </w:t>
      </w:r>
      <w:r>
        <w:rPr>
          <w:sz w:val="24"/>
        </w:rPr>
        <w:t>the</w:t>
      </w:r>
      <w:r>
        <w:rPr>
          <w:spacing w:val="2"/>
          <w:sz w:val="24"/>
        </w:rPr>
        <w:t xml:space="preserve"> </w:t>
      </w:r>
      <w:r>
        <w:rPr>
          <w:sz w:val="24"/>
        </w:rPr>
        <w:t>internal</w:t>
      </w:r>
      <w:r>
        <w:rPr>
          <w:spacing w:val="-2"/>
          <w:sz w:val="24"/>
        </w:rPr>
        <w:t xml:space="preserve"> </w:t>
      </w:r>
      <w:r>
        <w:rPr>
          <w:sz w:val="24"/>
        </w:rPr>
        <w:t>circuit</w:t>
      </w:r>
      <w:r>
        <w:rPr>
          <w:spacing w:val="-2"/>
          <w:sz w:val="24"/>
        </w:rPr>
        <w:t xml:space="preserve"> </w:t>
      </w:r>
      <w:r>
        <w:rPr>
          <w:sz w:val="24"/>
        </w:rPr>
        <w:t>of</w:t>
      </w:r>
      <w:r>
        <w:rPr>
          <w:spacing w:val="-1"/>
          <w:sz w:val="24"/>
        </w:rPr>
        <w:t xml:space="preserve"> </w:t>
      </w:r>
      <w:r>
        <w:rPr>
          <w:sz w:val="24"/>
        </w:rPr>
        <w:t>voltmeter</w:t>
      </w:r>
      <w:r>
        <w:rPr>
          <w:spacing w:val="-4"/>
          <w:sz w:val="24"/>
        </w:rPr>
        <w:t xml:space="preserve"> </w:t>
      </w:r>
      <w:r>
        <w:rPr>
          <w:sz w:val="24"/>
        </w:rPr>
        <w:t>and</w:t>
      </w:r>
      <w:r>
        <w:rPr>
          <w:spacing w:val="-1"/>
          <w:sz w:val="24"/>
        </w:rPr>
        <w:t xml:space="preserve"> </w:t>
      </w:r>
      <w:r>
        <w:rPr>
          <w:spacing w:val="-2"/>
          <w:sz w:val="24"/>
        </w:rPr>
        <w:t>ammeter.</w:t>
      </w:r>
    </w:p>
    <w:p w14:paraId="7DB662A4">
      <w:pPr>
        <w:pStyle w:val="5"/>
        <w:spacing w:before="218"/>
        <w:rPr>
          <w:sz w:val="20"/>
        </w:rPr>
      </w:pPr>
    </w:p>
    <w:p w14:paraId="3DC12330">
      <w:pPr>
        <w:spacing w:before="0"/>
        <w:ind w:left="14" w:right="0" w:firstLine="0"/>
        <w:jc w:val="left"/>
        <w:rPr>
          <w:sz w:val="2"/>
        </w:rPr>
      </w:pPr>
      <w:r>
        <w:rPr>
          <w:spacing w:val="-5"/>
          <w:sz w:val="2"/>
        </w:rPr>
        <w:t>10.</w:t>
      </w:r>
    </w:p>
    <w:p w14:paraId="556F9AB5">
      <w:pPr>
        <w:pStyle w:val="5"/>
        <w:rPr>
          <w:sz w:val="20"/>
        </w:rPr>
      </w:pPr>
    </w:p>
    <w:tbl>
      <w:tblPr>
        <w:tblW w:w="0" w:type="auto"/>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662"/>
        <w:gridCol w:w="4192"/>
        <w:gridCol w:w="4583"/>
      </w:tblGrid>
      <w:tr w14:paraId="397E6BA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120" w:type="dxa"/>
              <w:bottom w:w="120" w:type="dxa"/>
              <w:right w:w="90" w:type="dxa"/>
            </w:tcMar>
            <w:vAlign w:val="center"/>
          </w:tcPr>
          <w:p w14:paraId="7C464EA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7"/>
                <w:rFonts w:hint="default" w:ascii="Calibri" w:hAnsi="Calibri" w:eastAsia="sans-serif" w:cs="Calibri"/>
                <w:color w:val="1F1F1F"/>
                <w:kern w:val="0"/>
                <w:sz w:val="24"/>
                <w:szCs w:val="24"/>
                <w:bdr w:val="none" w:color="1F1F1F" w:sz="0" w:space="0"/>
                <w:lang w:val="en-US" w:eastAsia="zh-CN" w:bidi="ar"/>
              </w:rPr>
              <w:t>Feature</w:t>
            </w:r>
          </w:p>
        </w:tc>
        <w:tc>
          <w:tcPr>
            <w:tcW w:w="0" w:type="auto"/>
            <w:tcBorders>
              <w:top w:val="single" w:color="auto" w:sz="2" w:space="0"/>
              <w:left w:val="single" w:color="auto" w:sz="2" w:space="0"/>
              <w:bottom w:val="single" w:color="auto" w:sz="2" w:space="0"/>
              <w:right w:val="single" w:color="auto" w:sz="2" w:space="0"/>
            </w:tcBorders>
            <w:shd w:val="clear"/>
            <w:tcMar>
              <w:top w:w="120" w:type="dxa"/>
              <w:bottom w:w="120" w:type="dxa"/>
              <w:right w:w="90" w:type="dxa"/>
            </w:tcMar>
            <w:vAlign w:val="center"/>
          </w:tcPr>
          <w:p w14:paraId="3194719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7"/>
                <w:rFonts w:hint="default" w:ascii="Calibri" w:hAnsi="Calibri" w:eastAsia="sans-serif" w:cs="Calibri"/>
                <w:color w:val="1F1F1F"/>
                <w:kern w:val="0"/>
                <w:sz w:val="24"/>
                <w:szCs w:val="24"/>
                <w:bdr w:val="none" w:color="1F1F1F" w:sz="0" w:space="0"/>
                <w:lang w:val="en-US" w:eastAsia="zh-CN" w:bidi="ar"/>
              </w:rPr>
              <w:t>Voltmeter</w:t>
            </w:r>
          </w:p>
        </w:tc>
        <w:tc>
          <w:tcPr>
            <w:tcW w:w="0" w:type="auto"/>
            <w:tcBorders>
              <w:top w:val="single" w:color="auto" w:sz="2" w:space="0"/>
              <w:left w:val="single" w:color="auto" w:sz="2" w:space="0"/>
              <w:bottom w:val="single" w:color="auto" w:sz="2" w:space="0"/>
              <w:right w:val="single" w:color="auto" w:sz="2" w:space="0"/>
            </w:tcBorders>
            <w:shd w:val="clear"/>
            <w:tcMar>
              <w:top w:w="120" w:type="dxa"/>
              <w:bottom w:w="120" w:type="dxa"/>
            </w:tcMar>
            <w:vAlign w:val="center"/>
          </w:tcPr>
          <w:p w14:paraId="52191E4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7"/>
                <w:rFonts w:hint="default" w:ascii="Calibri" w:hAnsi="Calibri" w:eastAsia="sans-serif" w:cs="Calibri"/>
                <w:color w:val="1F1F1F"/>
                <w:kern w:val="0"/>
                <w:sz w:val="24"/>
                <w:szCs w:val="24"/>
                <w:bdr w:val="none" w:color="1F1F1F" w:sz="0" w:space="0"/>
                <w:lang w:val="en-US" w:eastAsia="zh-CN" w:bidi="ar"/>
              </w:rPr>
              <w:t>Ammeter</w:t>
            </w:r>
          </w:p>
        </w:tc>
      </w:tr>
      <w:tr w14:paraId="05692DE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120" w:type="dxa"/>
              <w:bottom w:w="120" w:type="dxa"/>
              <w:right w:w="90" w:type="dxa"/>
            </w:tcMar>
            <w:vAlign w:val="center"/>
          </w:tcPr>
          <w:p w14:paraId="7FB8217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Internal Resistance</w:t>
            </w:r>
          </w:p>
        </w:tc>
        <w:tc>
          <w:tcPr>
            <w:tcW w:w="0" w:type="auto"/>
            <w:tcBorders>
              <w:top w:val="single" w:color="auto" w:sz="2" w:space="0"/>
              <w:left w:val="single" w:color="auto" w:sz="2" w:space="0"/>
              <w:bottom w:val="single" w:color="auto" w:sz="2" w:space="0"/>
              <w:right w:val="single" w:color="auto" w:sz="2" w:space="0"/>
            </w:tcBorders>
            <w:shd w:val="clear"/>
            <w:tcMar>
              <w:top w:w="120" w:type="dxa"/>
              <w:bottom w:w="120" w:type="dxa"/>
              <w:right w:w="90" w:type="dxa"/>
            </w:tcMar>
            <w:vAlign w:val="center"/>
          </w:tcPr>
          <w:p w14:paraId="1A69380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Very High</w:t>
            </w:r>
            <w:r>
              <w:rPr>
                <w:rFonts w:hint="default" w:ascii="Calibri" w:hAnsi="Calibri" w:eastAsia="sans-serif" w:cs="Calibri"/>
                <w:color w:val="1F1F1F"/>
                <w:kern w:val="0"/>
                <w:sz w:val="24"/>
                <w:szCs w:val="24"/>
                <w:bdr w:val="none" w:color="1F1F1F" w:sz="0" w:space="0"/>
                <w:lang w:val="en-US" w:eastAsia="zh-CN" w:bidi="ar"/>
              </w:rPr>
              <w:t xml:space="preserve"> (Ideally infinite).</w:t>
            </w:r>
          </w:p>
        </w:tc>
        <w:tc>
          <w:tcPr>
            <w:tcW w:w="0" w:type="auto"/>
            <w:tcBorders>
              <w:top w:val="single" w:color="auto" w:sz="2" w:space="0"/>
              <w:left w:val="single" w:color="auto" w:sz="2" w:space="0"/>
              <w:bottom w:val="single" w:color="auto" w:sz="2" w:space="0"/>
              <w:right w:val="single" w:color="auto" w:sz="2" w:space="0"/>
            </w:tcBorders>
            <w:shd w:val="clear"/>
            <w:tcMar>
              <w:top w:w="120" w:type="dxa"/>
              <w:bottom w:w="120" w:type="dxa"/>
            </w:tcMar>
            <w:vAlign w:val="center"/>
          </w:tcPr>
          <w:p w14:paraId="5D8B2AA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Very Low</w:t>
            </w:r>
            <w:r>
              <w:rPr>
                <w:rFonts w:hint="default" w:ascii="Calibri" w:hAnsi="Calibri" w:eastAsia="sans-serif" w:cs="Calibri"/>
                <w:color w:val="1F1F1F"/>
                <w:kern w:val="0"/>
                <w:sz w:val="24"/>
                <w:szCs w:val="24"/>
                <w:bdr w:val="none" w:color="1F1F1F" w:sz="0" w:space="0"/>
                <w:lang w:val="en-US" w:eastAsia="zh-CN" w:bidi="ar"/>
              </w:rPr>
              <w:t xml:space="preserve"> (Ideally zero).</w:t>
            </w:r>
          </w:p>
        </w:tc>
      </w:tr>
      <w:tr w14:paraId="1C15F2C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120" w:type="dxa"/>
              <w:bottom w:w="120" w:type="dxa"/>
              <w:right w:w="90" w:type="dxa"/>
            </w:tcMar>
            <w:vAlign w:val="center"/>
          </w:tcPr>
          <w:p w14:paraId="26F7F39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Purpose</w:t>
            </w:r>
          </w:p>
        </w:tc>
        <w:tc>
          <w:tcPr>
            <w:tcW w:w="0" w:type="auto"/>
            <w:tcBorders>
              <w:top w:val="single" w:color="auto" w:sz="2" w:space="0"/>
              <w:left w:val="single" w:color="auto" w:sz="2" w:space="0"/>
              <w:bottom w:val="single" w:color="auto" w:sz="2" w:space="0"/>
              <w:right w:val="single" w:color="auto" w:sz="2" w:space="0"/>
            </w:tcBorders>
            <w:shd w:val="clear"/>
            <w:tcMar>
              <w:top w:w="120" w:type="dxa"/>
              <w:bottom w:w="120" w:type="dxa"/>
              <w:right w:w="90" w:type="dxa"/>
            </w:tcMar>
            <w:vAlign w:val="center"/>
          </w:tcPr>
          <w:p w14:paraId="218C335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To prevent current from flowing through the meter.</w:t>
            </w:r>
          </w:p>
        </w:tc>
        <w:tc>
          <w:tcPr>
            <w:tcW w:w="0" w:type="auto"/>
            <w:tcBorders>
              <w:top w:val="single" w:color="auto" w:sz="2" w:space="0"/>
              <w:left w:val="single" w:color="auto" w:sz="2" w:space="0"/>
              <w:bottom w:val="single" w:color="auto" w:sz="2" w:space="0"/>
              <w:right w:val="single" w:color="auto" w:sz="2" w:space="0"/>
            </w:tcBorders>
            <w:shd w:val="clear"/>
            <w:tcMar>
              <w:top w:w="120" w:type="dxa"/>
              <w:bottom w:w="120" w:type="dxa"/>
            </w:tcMar>
            <w:vAlign w:val="center"/>
          </w:tcPr>
          <w:p w14:paraId="315FFCE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To allow current to pass through without a voltage drop.</w:t>
            </w:r>
          </w:p>
        </w:tc>
      </w:tr>
      <w:tr w14:paraId="0E1D070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120" w:type="dxa"/>
              <w:bottom w:w="120" w:type="dxa"/>
              <w:right w:w="90" w:type="dxa"/>
            </w:tcMar>
            <w:vAlign w:val="center"/>
          </w:tcPr>
          <w:p w14:paraId="6040F0A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Internal Setup</w:t>
            </w:r>
          </w:p>
        </w:tc>
        <w:tc>
          <w:tcPr>
            <w:tcW w:w="0" w:type="auto"/>
            <w:tcBorders>
              <w:top w:val="single" w:color="auto" w:sz="2" w:space="0"/>
              <w:left w:val="single" w:color="auto" w:sz="2" w:space="0"/>
              <w:bottom w:val="single" w:color="auto" w:sz="2" w:space="0"/>
              <w:right w:val="single" w:color="auto" w:sz="2" w:space="0"/>
            </w:tcBorders>
            <w:shd w:val="clear"/>
            <w:tcMar>
              <w:top w:w="120" w:type="dxa"/>
              <w:bottom w:w="120" w:type="dxa"/>
              <w:right w:w="90" w:type="dxa"/>
            </w:tcMar>
            <w:vAlign w:val="center"/>
          </w:tcPr>
          <w:p w14:paraId="20DABC2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 xml:space="preserve">A high-value resistor connected in </w:t>
            </w:r>
            <w:r>
              <w:rPr>
                <w:rFonts w:hint="default" w:ascii="Calibri" w:hAnsi="Calibri" w:eastAsia="sans-serif" w:cs="Calibri"/>
                <w:b/>
                <w:bCs/>
                <w:color w:val="1F1F1F"/>
                <w:kern w:val="0"/>
                <w:sz w:val="24"/>
                <w:szCs w:val="24"/>
                <w:bdr w:val="none" w:color="1F1F1F" w:sz="0" w:space="0"/>
                <w:lang w:val="en-US" w:eastAsia="zh-CN" w:bidi="ar"/>
              </w:rPr>
              <w:t>series</w:t>
            </w:r>
            <w:r>
              <w:rPr>
                <w:rFonts w:hint="default" w:ascii="Calibri" w:hAnsi="Calibri" w:eastAsia="sans-serif" w:cs="Calibri"/>
                <w:color w:val="1F1F1F"/>
                <w:kern w:val="0"/>
                <w:sz w:val="24"/>
                <w:szCs w:val="24"/>
                <w:bdr w:val="none" w:color="1F1F1F" w:sz="0" w:space="0"/>
                <w:lang w:val="en-US" w:eastAsia="zh-CN" w:bidi="ar"/>
              </w:rPr>
              <w:t xml:space="preserve"> with the galvanometer.</w:t>
            </w:r>
          </w:p>
        </w:tc>
        <w:tc>
          <w:tcPr>
            <w:tcW w:w="0" w:type="auto"/>
            <w:tcBorders>
              <w:top w:val="single" w:color="auto" w:sz="2" w:space="0"/>
              <w:left w:val="single" w:color="auto" w:sz="2" w:space="0"/>
              <w:bottom w:val="single" w:color="auto" w:sz="2" w:space="0"/>
              <w:right w:val="single" w:color="auto" w:sz="2" w:space="0"/>
            </w:tcBorders>
            <w:shd w:val="clear"/>
            <w:tcMar>
              <w:top w:w="120" w:type="dxa"/>
              <w:bottom w:w="120" w:type="dxa"/>
            </w:tcMar>
            <w:vAlign w:val="center"/>
          </w:tcPr>
          <w:p w14:paraId="050B979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 xml:space="preserve">A low-value resistor (shunt) connected in </w:t>
            </w:r>
            <w:r>
              <w:rPr>
                <w:rFonts w:hint="default" w:ascii="Calibri" w:hAnsi="Calibri" w:eastAsia="sans-serif" w:cs="Calibri"/>
                <w:b/>
                <w:bCs/>
                <w:color w:val="1F1F1F"/>
                <w:kern w:val="0"/>
                <w:sz w:val="24"/>
                <w:szCs w:val="24"/>
                <w:bdr w:val="none" w:color="1F1F1F" w:sz="0" w:space="0"/>
                <w:lang w:val="en-US" w:eastAsia="zh-CN" w:bidi="ar"/>
              </w:rPr>
              <w:t>parallel</w:t>
            </w:r>
            <w:r>
              <w:rPr>
                <w:rFonts w:hint="default" w:ascii="Calibri" w:hAnsi="Calibri" w:eastAsia="sans-serif" w:cs="Calibri"/>
                <w:color w:val="1F1F1F"/>
                <w:kern w:val="0"/>
                <w:sz w:val="24"/>
                <w:szCs w:val="24"/>
                <w:bdr w:val="none" w:color="1F1F1F" w:sz="0" w:space="0"/>
                <w:lang w:val="en-US" w:eastAsia="zh-CN" w:bidi="ar"/>
              </w:rPr>
              <w:t xml:space="preserve"> with the galvanometer.</w:t>
            </w:r>
          </w:p>
        </w:tc>
      </w:tr>
    </w:tbl>
    <w:p w14:paraId="5BC395BD">
      <w:pPr>
        <w:pStyle w:val="5"/>
        <w:spacing w:before="3"/>
        <w:rPr>
          <w:sz w:val="20"/>
        </w:rPr>
      </w:pPr>
    </w:p>
    <w:p w14:paraId="4450324D">
      <w:pPr>
        <w:pStyle w:val="5"/>
        <w:rPr>
          <w:sz w:val="20"/>
        </w:rPr>
      </w:pPr>
    </w:p>
    <w:p w14:paraId="69829D3F">
      <w:pPr>
        <w:pStyle w:val="5"/>
        <w:spacing w:before="78"/>
        <w:rPr>
          <w:sz w:val="20"/>
        </w:rPr>
      </w:pPr>
    </w:p>
    <w:p w14:paraId="76EE2EE0">
      <w:pPr>
        <w:spacing w:before="0"/>
        <w:ind w:left="14" w:right="0" w:firstLine="0"/>
        <w:jc w:val="left"/>
        <w:rPr>
          <w:sz w:val="2"/>
        </w:rPr>
      </w:pPr>
      <w:r>
        <w:rPr>
          <w:spacing w:val="-5"/>
          <w:sz w:val="2"/>
        </w:rPr>
        <w:t>11.</w:t>
      </w:r>
    </w:p>
    <w:p w14:paraId="772EB2E1">
      <w:pPr>
        <w:pStyle w:val="5"/>
        <w:rPr>
          <w:sz w:val="2"/>
        </w:rPr>
      </w:pPr>
    </w:p>
    <w:p w14:paraId="71C4BB4A">
      <w:pPr>
        <w:pStyle w:val="5"/>
        <w:rPr>
          <w:sz w:val="2"/>
        </w:rPr>
      </w:pPr>
    </w:p>
    <w:p w14:paraId="77027765">
      <w:pPr>
        <w:pStyle w:val="5"/>
        <w:rPr>
          <w:sz w:val="2"/>
        </w:rPr>
      </w:pPr>
    </w:p>
    <w:p w14:paraId="76947236">
      <w:pPr>
        <w:pStyle w:val="5"/>
        <w:rPr>
          <w:sz w:val="2"/>
        </w:rPr>
      </w:pPr>
    </w:p>
    <w:p w14:paraId="6208D7F3">
      <w:pPr>
        <w:pStyle w:val="5"/>
        <w:rPr>
          <w:sz w:val="2"/>
        </w:rPr>
      </w:pPr>
    </w:p>
    <w:p w14:paraId="586D0EF1">
      <w:pPr>
        <w:pStyle w:val="5"/>
        <w:rPr>
          <w:sz w:val="2"/>
        </w:rPr>
      </w:pPr>
    </w:p>
    <w:p w14:paraId="385E1EF6">
      <w:pPr>
        <w:pStyle w:val="5"/>
        <w:rPr>
          <w:sz w:val="2"/>
        </w:rPr>
      </w:pPr>
    </w:p>
    <w:p w14:paraId="5829B1AD">
      <w:pPr>
        <w:pStyle w:val="5"/>
        <w:rPr>
          <w:sz w:val="2"/>
        </w:rPr>
      </w:pPr>
    </w:p>
    <w:p w14:paraId="27EF536A">
      <w:pPr>
        <w:pStyle w:val="5"/>
        <w:rPr>
          <w:sz w:val="2"/>
        </w:rPr>
      </w:pPr>
    </w:p>
    <w:p w14:paraId="4B165808">
      <w:pPr>
        <w:pStyle w:val="5"/>
        <w:rPr>
          <w:sz w:val="2"/>
        </w:rPr>
      </w:pPr>
    </w:p>
    <w:p w14:paraId="01229DE8">
      <w:pPr>
        <w:pStyle w:val="5"/>
        <w:rPr>
          <w:sz w:val="2"/>
        </w:rPr>
      </w:pPr>
    </w:p>
    <w:p w14:paraId="1DC04ECD">
      <w:pPr>
        <w:pStyle w:val="5"/>
        <w:rPr>
          <w:sz w:val="2"/>
        </w:rPr>
      </w:pPr>
    </w:p>
    <w:p w14:paraId="0D267503">
      <w:pPr>
        <w:pStyle w:val="5"/>
        <w:rPr>
          <w:sz w:val="2"/>
        </w:rPr>
      </w:pPr>
    </w:p>
    <w:p w14:paraId="48CCD786">
      <w:pPr>
        <w:pStyle w:val="5"/>
        <w:rPr>
          <w:sz w:val="2"/>
        </w:rPr>
      </w:pPr>
    </w:p>
    <w:p w14:paraId="62E96B92">
      <w:pPr>
        <w:pStyle w:val="5"/>
        <w:rPr>
          <w:sz w:val="2"/>
        </w:rPr>
      </w:pPr>
    </w:p>
    <w:p w14:paraId="1E737C2C">
      <w:pPr>
        <w:pStyle w:val="5"/>
        <w:rPr>
          <w:sz w:val="2"/>
        </w:rPr>
      </w:pPr>
    </w:p>
    <w:p w14:paraId="31282612">
      <w:pPr>
        <w:pStyle w:val="5"/>
        <w:rPr>
          <w:sz w:val="2"/>
        </w:rPr>
      </w:pPr>
    </w:p>
    <w:p w14:paraId="172D333C">
      <w:pPr>
        <w:pStyle w:val="5"/>
        <w:rPr>
          <w:sz w:val="2"/>
        </w:rPr>
      </w:pPr>
    </w:p>
    <w:p w14:paraId="0763880E">
      <w:pPr>
        <w:pStyle w:val="5"/>
        <w:rPr>
          <w:sz w:val="2"/>
        </w:rPr>
      </w:pPr>
    </w:p>
    <w:p w14:paraId="7B7BB57F">
      <w:pPr>
        <w:pStyle w:val="5"/>
        <w:rPr>
          <w:sz w:val="2"/>
        </w:rPr>
      </w:pPr>
    </w:p>
    <w:p w14:paraId="56F858A1">
      <w:pPr>
        <w:pStyle w:val="5"/>
        <w:spacing w:before="19"/>
        <w:rPr>
          <w:sz w:val="2"/>
        </w:rPr>
      </w:pPr>
    </w:p>
    <w:p w14:paraId="4FC7F00B">
      <w:pPr>
        <w:spacing w:before="1"/>
        <w:ind w:left="14" w:right="0" w:firstLine="0"/>
        <w:jc w:val="left"/>
        <w:rPr>
          <w:sz w:val="2"/>
        </w:rPr>
      </w:pPr>
      <w:r>
        <w:rPr>
          <w:spacing w:val="-5"/>
          <w:sz w:val="2"/>
        </w:rPr>
        <w:t>12.</w:t>
      </w:r>
    </w:p>
    <w:p w14:paraId="4259723A">
      <w:pPr>
        <w:pStyle w:val="5"/>
        <w:spacing w:before="1"/>
        <w:rPr>
          <w:sz w:val="10"/>
        </w:rPr>
      </w:pPr>
    </w:p>
    <w:p w14:paraId="1EF53084">
      <w:pPr>
        <w:pStyle w:val="5"/>
        <w:rPr>
          <w:sz w:val="20"/>
        </w:rPr>
      </w:pPr>
    </w:p>
    <w:p w14:paraId="1B82CF63">
      <w:pPr>
        <w:pStyle w:val="5"/>
        <w:rPr>
          <w:sz w:val="20"/>
        </w:rPr>
      </w:pPr>
    </w:p>
    <w:p w14:paraId="7ECFB280">
      <w:pPr>
        <w:pStyle w:val="5"/>
        <w:spacing w:before="33"/>
        <w:rPr>
          <w:sz w:val="20"/>
        </w:rPr>
      </w:pPr>
    </w:p>
    <w:p w14:paraId="7FBF79C5">
      <w:pPr>
        <w:spacing w:before="0"/>
        <w:ind w:left="14" w:right="0" w:firstLine="0"/>
        <w:jc w:val="left"/>
        <w:rPr>
          <w:sz w:val="2"/>
        </w:rPr>
      </w:pPr>
      <w:r>
        <w:rPr>
          <w:spacing w:val="-5"/>
          <w:sz w:val="2"/>
        </w:rPr>
        <w:t>13.</w:t>
      </w:r>
    </w:p>
    <w:p w14:paraId="3DF4CC00">
      <w:pPr>
        <w:pStyle w:val="5"/>
        <w:rPr>
          <w:sz w:val="20"/>
        </w:rPr>
      </w:pPr>
    </w:p>
    <w:p w14:paraId="66048586">
      <w:pPr>
        <w:pStyle w:val="5"/>
        <w:spacing w:before="3"/>
        <w:rPr>
          <w:sz w:val="20"/>
        </w:rPr>
      </w:pPr>
    </w:p>
    <w:p w14:paraId="2760308A">
      <w:pPr>
        <w:pStyle w:val="5"/>
      </w:pPr>
    </w:p>
    <w:p w14:paraId="20228F3B">
      <w:pPr>
        <w:pStyle w:val="5"/>
        <w:spacing w:before="14"/>
      </w:pPr>
    </w:p>
    <w:p w14:paraId="77A8CCE8">
      <w:pPr>
        <w:pStyle w:val="9"/>
        <w:numPr>
          <w:ilvl w:val="0"/>
          <w:numId w:val="7"/>
        </w:numPr>
        <w:tabs>
          <w:tab w:val="left" w:pos="1006"/>
        </w:tabs>
        <w:spacing w:before="0" w:after="0" w:line="240" w:lineRule="auto"/>
        <w:ind w:left="1006" w:right="0" w:hanging="360"/>
        <w:jc w:val="left"/>
        <w:rPr>
          <w:sz w:val="24"/>
        </w:rPr>
      </w:pPr>
      <w:r>
        <w:rPr>
          <w:sz w:val="24"/>
        </w:rPr>
        <w:t>In which</w:t>
      </w:r>
      <w:r>
        <w:rPr>
          <w:spacing w:val="-1"/>
          <w:sz w:val="24"/>
        </w:rPr>
        <w:t xml:space="preserve"> </w:t>
      </w:r>
      <w:r>
        <w:rPr>
          <w:sz w:val="24"/>
        </w:rPr>
        <w:t>combination</w:t>
      </w:r>
      <w:r>
        <w:rPr>
          <w:spacing w:val="-1"/>
          <w:sz w:val="24"/>
        </w:rPr>
        <w:t xml:space="preserve"> </w:t>
      </w:r>
      <w:r>
        <w:rPr>
          <w:sz w:val="24"/>
        </w:rPr>
        <w:t>we</w:t>
      </w:r>
      <w:r>
        <w:rPr>
          <w:spacing w:val="-1"/>
          <w:sz w:val="24"/>
        </w:rPr>
        <w:t xml:space="preserve"> </w:t>
      </w:r>
      <w:r>
        <w:rPr>
          <w:sz w:val="24"/>
        </w:rPr>
        <w:t>connect</w:t>
      </w:r>
      <w:r>
        <w:rPr>
          <w:spacing w:val="-2"/>
          <w:sz w:val="24"/>
        </w:rPr>
        <w:t xml:space="preserve"> </w:t>
      </w:r>
      <w:r>
        <w:rPr>
          <w:sz w:val="24"/>
        </w:rPr>
        <w:t>DMM</w:t>
      </w:r>
      <w:r>
        <w:rPr>
          <w:spacing w:val="-1"/>
          <w:sz w:val="24"/>
        </w:rPr>
        <w:t xml:space="preserve"> </w:t>
      </w:r>
      <w:r>
        <w:rPr>
          <w:sz w:val="24"/>
        </w:rPr>
        <w:t>to</w:t>
      </w:r>
      <w:r>
        <w:rPr>
          <w:spacing w:val="-1"/>
          <w:sz w:val="24"/>
        </w:rPr>
        <w:t xml:space="preserve"> </w:t>
      </w:r>
      <w:r>
        <w:rPr>
          <w:sz w:val="24"/>
        </w:rPr>
        <w:t>measure</w:t>
      </w:r>
      <w:r>
        <w:rPr>
          <w:spacing w:val="-3"/>
          <w:sz w:val="24"/>
        </w:rPr>
        <w:t xml:space="preserve"> </w:t>
      </w:r>
      <w:r>
        <w:rPr>
          <w:sz w:val="24"/>
        </w:rPr>
        <w:t>current</w:t>
      </w:r>
      <w:r>
        <w:rPr>
          <w:spacing w:val="-1"/>
          <w:sz w:val="24"/>
        </w:rPr>
        <w:t xml:space="preserve"> </w:t>
      </w:r>
      <w:r>
        <w:rPr>
          <w:sz w:val="24"/>
        </w:rPr>
        <w:t>and</w:t>
      </w:r>
      <w:r>
        <w:rPr>
          <w:spacing w:val="-1"/>
          <w:sz w:val="24"/>
        </w:rPr>
        <w:t xml:space="preserve"> </w:t>
      </w:r>
      <w:r>
        <w:rPr>
          <w:spacing w:val="-2"/>
          <w:sz w:val="24"/>
        </w:rPr>
        <w:t>voltages.</w:t>
      </w:r>
    </w:p>
    <w:p w14:paraId="52B184E9">
      <w:pPr>
        <w:pStyle w:val="5"/>
        <w:spacing w:before="216"/>
        <w:rPr>
          <w:sz w:val="20"/>
        </w:rPr>
      </w:pPr>
    </w:p>
    <w:p w14:paraId="05F9F61C">
      <w:pPr>
        <w:pStyle w:val="6"/>
        <w:keepNext w:val="0"/>
        <w:keepLines w:val="0"/>
        <w:widowControl/>
        <w:suppressLineNumbers w:val="0"/>
      </w:pPr>
      <w:r>
        <w:rPr>
          <w:spacing w:val="-5"/>
          <w:sz w:val="2"/>
        </w:rPr>
        <w:t>14.</w:t>
      </w:r>
      <w:r>
        <w:t>A Digital Multimeter (DMM) must be connected differently depending on the parameter being measured:</w:t>
      </w:r>
    </w:p>
    <w:p w14:paraId="0E563881">
      <w:pPr>
        <w:keepNext w:val="0"/>
        <w:keepLines w:val="0"/>
        <w:widowControl/>
        <w:numPr>
          <w:ilvl w:val="0"/>
          <w:numId w:val="14"/>
        </w:numPr>
        <w:suppressLineNumbers w:val="0"/>
        <w:spacing w:before="0" w:beforeAutospacing="1" w:after="0" w:afterAutospacing="1"/>
        <w:ind w:left="1440" w:hanging="360"/>
      </w:pPr>
    </w:p>
    <w:p w14:paraId="1A2DC5E0">
      <w:pPr>
        <w:pStyle w:val="6"/>
        <w:keepNext w:val="0"/>
        <w:keepLines w:val="0"/>
        <w:widowControl/>
        <w:suppressLineNumbers w:val="0"/>
        <w:ind w:left="720"/>
      </w:pPr>
      <w:r>
        <w:rPr>
          <w:b/>
          <w:bCs/>
        </w:rPr>
        <w:t>To measure Voltage:</w:t>
      </w:r>
      <w:r>
        <w:t xml:space="preserve"> Connect the DMM in </w:t>
      </w:r>
      <w:r>
        <w:rPr>
          <w:b/>
          <w:bCs/>
        </w:rPr>
        <w:t>Parallel</w:t>
      </w:r>
      <w:r>
        <w:t xml:space="preserve"> across the component you want to measure.</w:t>
      </w:r>
    </w:p>
    <w:p w14:paraId="5CA1AE01">
      <w:pPr>
        <w:keepNext w:val="0"/>
        <w:keepLines w:val="0"/>
        <w:widowControl/>
        <w:numPr>
          <w:ilvl w:val="0"/>
          <w:numId w:val="14"/>
        </w:numPr>
        <w:suppressLineNumbers w:val="0"/>
        <w:spacing w:before="0" w:beforeAutospacing="1" w:after="0" w:afterAutospacing="1"/>
        <w:ind w:left="1440" w:hanging="360"/>
      </w:pPr>
    </w:p>
    <w:p w14:paraId="377F4CD3">
      <w:pPr>
        <w:keepNext w:val="0"/>
        <w:keepLines w:val="0"/>
        <w:widowControl/>
        <w:numPr>
          <w:ilvl w:val="0"/>
          <w:numId w:val="14"/>
        </w:numPr>
        <w:suppressLineNumbers w:val="0"/>
        <w:spacing w:before="0" w:beforeAutospacing="1" w:after="0" w:afterAutospacing="1"/>
        <w:ind w:left="1440" w:hanging="360"/>
      </w:pPr>
    </w:p>
    <w:p w14:paraId="6252A99B">
      <w:pPr>
        <w:pStyle w:val="6"/>
        <w:keepNext w:val="0"/>
        <w:keepLines w:val="0"/>
        <w:widowControl/>
        <w:suppressLineNumbers w:val="0"/>
        <w:ind w:left="720"/>
      </w:pPr>
      <w:r>
        <w:rPr>
          <w:b/>
          <w:bCs/>
        </w:rPr>
        <w:t>To measure Current:</w:t>
      </w:r>
      <w:r>
        <w:t xml:space="preserve"> Connect the DMM in </w:t>
      </w:r>
      <w:r>
        <w:rPr>
          <w:b/>
          <w:bCs/>
        </w:rPr>
        <w:t>Series</w:t>
      </w:r>
      <w:r>
        <w:t xml:space="preserve"> with the circuit (you must break the circuit and "insert" the meter into the path).</w:t>
      </w:r>
    </w:p>
    <w:p w14:paraId="75FFEC8A">
      <w:pPr>
        <w:keepNext w:val="0"/>
        <w:keepLines w:val="0"/>
        <w:widowControl/>
        <w:numPr>
          <w:ilvl w:val="0"/>
          <w:numId w:val="14"/>
        </w:numPr>
        <w:suppressLineNumbers w:val="0"/>
        <w:spacing w:before="0" w:beforeAutospacing="1" w:after="0" w:afterAutospacing="1"/>
        <w:ind w:left="1440" w:hanging="360"/>
      </w:pPr>
    </w:p>
    <w:p w14:paraId="1456C4F5">
      <w:pPr>
        <w:spacing w:before="0"/>
        <w:ind w:left="14" w:right="0" w:firstLine="0"/>
        <w:jc w:val="left"/>
        <w:rPr>
          <w:sz w:val="2"/>
        </w:rPr>
      </w:pPr>
    </w:p>
    <w:p w14:paraId="326FB5C1">
      <w:pPr>
        <w:pStyle w:val="5"/>
        <w:rPr>
          <w:sz w:val="20"/>
        </w:rPr>
      </w:pPr>
    </w:p>
    <w:p w14:paraId="34B4094C">
      <w:pPr>
        <w:pStyle w:val="5"/>
        <w:spacing w:before="3"/>
        <w:rPr>
          <w:sz w:val="20"/>
        </w:rPr>
      </w:pPr>
    </w:p>
    <w:p w14:paraId="556B1D62">
      <w:pPr>
        <w:pStyle w:val="5"/>
        <w:rPr>
          <w:sz w:val="20"/>
        </w:rPr>
      </w:pPr>
    </w:p>
    <w:p w14:paraId="3CF2296F">
      <w:pPr>
        <w:pStyle w:val="5"/>
        <w:spacing w:before="78"/>
        <w:rPr>
          <w:sz w:val="20"/>
        </w:rPr>
      </w:pPr>
    </w:p>
    <w:p w14:paraId="5F020F1D">
      <w:pPr>
        <w:spacing w:before="0"/>
        <w:ind w:left="14" w:right="0" w:firstLine="0"/>
        <w:jc w:val="left"/>
        <w:rPr>
          <w:sz w:val="2"/>
        </w:rPr>
      </w:pPr>
      <w:r>
        <w:rPr>
          <w:spacing w:val="-5"/>
          <w:sz w:val="2"/>
        </w:rPr>
        <w:t>15.</w:t>
      </w:r>
    </w:p>
    <w:p w14:paraId="7999B2BB">
      <w:pPr>
        <w:pStyle w:val="5"/>
        <w:rPr>
          <w:sz w:val="2"/>
        </w:rPr>
      </w:pPr>
    </w:p>
    <w:p w14:paraId="20348D19">
      <w:pPr>
        <w:pStyle w:val="5"/>
        <w:rPr>
          <w:sz w:val="2"/>
        </w:rPr>
      </w:pPr>
    </w:p>
    <w:p w14:paraId="46F4F3E1">
      <w:pPr>
        <w:pStyle w:val="5"/>
        <w:rPr>
          <w:sz w:val="2"/>
        </w:rPr>
      </w:pPr>
    </w:p>
    <w:p w14:paraId="0ADBD30C">
      <w:pPr>
        <w:pStyle w:val="5"/>
        <w:rPr>
          <w:sz w:val="2"/>
        </w:rPr>
      </w:pPr>
    </w:p>
    <w:p w14:paraId="33F4138B">
      <w:pPr>
        <w:pStyle w:val="5"/>
        <w:rPr>
          <w:sz w:val="2"/>
        </w:rPr>
      </w:pPr>
    </w:p>
    <w:p w14:paraId="0A4A56B1">
      <w:pPr>
        <w:pStyle w:val="5"/>
        <w:rPr>
          <w:sz w:val="2"/>
        </w:rPr>
      </w:pPr>
    </w:p>
    <w:p w14:paraId="5E316F27">
      <w:pPr>
        <w:pStyle w:val="5"/>
        <w:rPr>
          <w:sz w:val="2"/>
        </w:rPr>
      </w:pPr>
    </w:p>
    <w:p w14:paraId="1C6E32BE">
      <w:pPr>
        <w:pStyle w:val="5"/>
        <w:rPr>
          <w:sz w:val="2"/>
        </w:rPr>
      </w:pPr>
    </w:p>
    <w:p w14:paraId="392B2B67">
      <w:pPr>
        <w:pStyle w:val="5"/>
        <w:rPr>
          <w:sz w:val="2"/>
        </w:rPr>
      </w:pPr>
    </w:p>
    <w:p w14:paraId="00C0F94A">
      <w:pPr>
        <w:pStyle w:val="5"/>
        <w:rPr>
          <w:sz w:val="2"/>
        </w:rPr>
      </w:pPr>
    </w:p>
    <w:p w14:paraId="4B0631E2">
      <w:pPr>
        <w:pStyle w:val="5"/>
        <w:rPr>
          <w:sz w:val="2"/>
        </w:rPr>
      </w:pPr>
    </w:p>
    <w:p w14:paraId="6517AF45">
      <w:pPr>
        <w:pStyle w:val="5"/>
        <w:rPr>
          <w:sz w:val="2"/>
        </w:rPr>
      </w:pPr>
    </w:p>
    <w:p w14:paraId="488C3767">
      <w:pPr>
        <w:pStyle w:val="5"/>
        <w:rPr>
          <w:sz w:val="2"/>
        </w:rPr>
      </w:pPr>
    </w:p>
    <w:p w14:paraId="5C408D37">
      <w:pPr>
        <w:pStyle w:val="5"/>
        <w:rPr>
          <w:sz w:val="2"/>
        </w:rPr>
      </w:pPr>
    </w:p>
    <w:p w14:paraId="403809F7">
      <w:pPr>
        <w:pStyle w:val="5"/>
        <w:rPr>
          <w:sz w:val="2"/>
        </w:rPr>
      </w:pPr>
    </w:p>
    <w:p w14:paraId="32B8350D">
      <w:pPr>
        <w:pStyle w:val="5"/>
        <w:rPr>
          <w:sz w:val="2"/>
        </w:rPr>
      </w:pPr>
    </w:p>
    <w:p w14:paraId="5787AC6C">
      <w:pPr>
        <w:pStyle w:val="5"/>
        <w:rPr>
          <w:sz w:val="2"/>
        </w:rPr>
      </w:pPr>
    </w:p>
    <w:p w14:paraId="5AD629B4">
      <w:pPr>
        <w:pStyle w:val="5"/>
        <w:rPr>
          <w:sz w:val="2"/>
        </w:rPr>
      </w:pPr>
    </w:p>
    <w:p w14:paraId="6B0C30A5">
      <w:pPr>
        <w:pStyle w:val="5"/>
        <w:rPr>
          <w:sz w:val="2"/>
        </w:rPr>
      </w:pPr>
    </w:p>
    <w:p w14:paraId="1006F38D">
      <w:pPr>
        <w:pStyle w:val="5"/>
        <w:rPr>
          <w:sz w:val="2"/>
        </w:rPr>
      </w:pPr>
    </w:p>
    <w:p w14:paraId="75B5E2FB">
      <w:pPr>
        <w:pStyle w:val="5"/>
        <w:spacing w:before="22"/>
        <w:rPr>
          <w:sz w:val="2"/>
        </w:rPr>
      </w:pPr>
    </w:p>
    <w:p w14:paraId="1BA21E46">
      <w:pPr>
        <w:spacing w:before="0"/>
        <w:ind w:left="14" w:right="0" w:firstLine="0"/>
        <w:jc w:val="left"/>
        <w:rPr>
          <w:sz w:val="2"/>
        </w:rPr>
      </w:pPr>
      <w:r>
        <w:rPr>
          <w:spacing w:val="-5"/>
          <w:sz w:val="2"/>
        </w:rPr>
        <w:t>16.</w:t>
      </w:r>
    </w:p>
    <w:p w14:paraId="23894619">
      <w:pPr>
        <w:pStyle w:val="5"/>
        <w:spacing w:before="11"/>
        <w:rPr>
          <w:sz w:val="9"/>
        </w:rPr>
      </w:pPr>
    </w:p>
    <w:sectPr>
      <w:pgSz w:w="11930" w:h="16850"/>
      <w:pgMar w:top="920" w:right="992" w:bottom="280" w:left="566"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494163"/>
    <w:multiLevelType w:val="multilevel"/>
    <w:tmpl w:val="814941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CAB0DFA"/>
    <w:multiLevelType w:val="singleLevel"/>
    <w:tmpl w:val="8CAB0D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E6A2D2A"/>
    <w:multiLevelType w:val="singleLevel"/>
    <w:tmpl w:val="9E6A2D2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5E306ED"/>
    <w:multiLevelType w:val="multilevel"/>
    <w:tmpl w:val="B5E306ED"/>
    <w:lvl w:ilvl="0" w:tentative="0">
      <w:start w:val="1"/>
      <w:numFmt w:val="decimal"/>
      <w:lvlText w:val="%1."/>
      <w:lvlJc w:val="left"/>
      <w:pPr>
        <w:ind w:left="254" w:hanging="240"/>
        <w:jc w:val="left"/>
      </w:pPr>
      <w:rPr>
        <w:rFonts w:hint="default"/>
        <w:spacing w:val="0"/>
        <w:w w:val="95"/>
        <w:lang w:val="en-US" w:eastAsia="en-US" w:bidi="ar-SA"/>
      </w:rPr>
    </w:lvl>
    <w:lvl w:ilvl="1" w:tentative="0">
      <w:start w:val="0"/>
      <w:numFmt w:val="bullet"/>
      <w:lvlText w:val="•"/>
      <w:lvlJc w:val="left"/>
      <w:pPr>
        <w:ind w:left="1270" w:hanging="240"/>
      </w:pPr>
      <w:rPr>
        <w:rFonts w:hint="default"/>
        <w:lang w:val="en-US" w:eastAsia="en-US" w:bidi="ar-SA"/>
      </w:rPr>
    </w:lvl>
    <w:lvl w:ilvl="2" w:tentative="0">
      <w:start w:val="0"/>
      <w:numFmt w:val="bullet"/>
      <w:lvlText w:val="•"/>
      <w:lvlJc w:val="left"/>
      <w:pPr>
        <w:ind w:left="2280" w:hanging="240"/>
      </w:pPr>
      <w:rPr>
        <w:rFonts w:hint="default"/>
        <w:lang w:val="en-US" w:eastAsia="en-US" w:bidi="ar-SA"/>
      </w:rPr>
    </w:lvl>
    <w:lvl w:ilvl="3" w:tentative="0">
      <w:start w:val="0"/>
      <w:numFmt w:val="bullet"/>
      <w:lvlText w:val="•"/>
      <w:lvlJc w:val="left"/>
      <w:pPr>
        <w:ind w:left="3290" w:hanging="240"/>
      </w:pPr>
      <w:rPr>
        <w:rFonts w:hint="default"/>
        <w:lang w:val="en-US" w:eastAsia="en-US" w:bidi="ar-SA"/>
      </w:rPr>
    </w:lvl>
    <w:lvl w:ilvl="4" w:tentative="0">
      <w:start w:val="0"/>
      <w:numFmt w:val="bullet"/>
      <w:lvlText w:val="•"/>
      <w:lvlJc w:val="left"/>
      <w:pPr>
        <w:ind w:left="4301" w:hanging="240"/>
      </w:pPr>
      <w:rPr>
        <w:rFonts w:hint="default"/>
        <w:lang w:val="en-US" w:eastAsia="en-US" w:bidi="ar-SA"/>
      </w:rPr>
    </w:lvl>
    <w:lvl w:ilvl="5" w:tentative="0">
      <w:start w:val="0"/>
      <w:numFmt w:val="bullet"/>
      <w:lvlText w:val="•"/>
      <w:lvlJc w:val="left"/>
      <w:pPr>
        <w:ind w:left="5311" w:hanging="240"/>
      </w:pPr>
      <w:rPr>
        <w:rFonts w:hint="default"/>
        <w:lang w:val="en-US" w:eastAsia="en-US" w:bidi="ar-SA"/>
      </w:rPr>
    </w:lvl>
    <w:lvl w:ilvl="6" w:tentative="0">
      <w:start w:val="0"/>
      <w:numFmt w:val="bullet"/>
      <w:lvlText w:val="•"/>
      <w:lvlJc w:val="left"/>
      <w:pPr>
        <w:ind w:left="6321" w:hanging="240"/>
      </w:pPr>
      <w:rPr>
        <w:rFonts w:hint="default"/>
        <w:lang w:val="en-US" w:eastAsia="en-US" w:bidi="ar-SA"/>
      </w:rPr>
    </w:lvl>
    <w:lvl w:ilvl="7" w:tentative="0">
      <w:start w:val="0"/>
      <w:numFmt w:val="bullet"/>
      <w:lvlText w:val="•"/>
      <w:lvlJc w:val="left"/>
      <w:pPr>
        <w:ind w:left="7331" w:hanging="240"/>
      </w:pPr>
      <w:rPr>
        <w:rFonts w:hint="default"/>
        <w:lang w:val="en-US" w:eastAsia="en-US" w:bidi="ar-SA"/>
      </w:rPr>
    </w:lvl>
    <w:lvl w:ilvl="8" w:tentative="0">
      <w:start w:val="0"/>
      <w:numFmt w:val="bullet"/>
      <w:lvlText w:val="•"/>
      <w:lvlJc w:val="left"/>
      <w:pPr>
        <w:ind w:left="8342" w:hanging="240"/>
      </w:pPr>
      <w:rPr>
        <w:rFonts w:hint="default"/>
        <w:lang w:val="en-US" w:eastAsia="en-US" w:bidi="ar-SA"/>
      </w:rPr>
    </w:lvl>
  </w:abstractNum>
  <w:abstractNum w:abstractNumId="4">
    <w:nsid w:val="BF205925"/>
    <w:multiLevelType w:val="multilevel"/>
    <w:tmpl w:val="BF205925"/>
    <w:lvl w:ilvl="0" w:tentative="0">
      <w:start w:val="1"/>
      <w:numFmt w:val="decimal"/>
      <w:lvlText w:val="%1."/>
      <w:lvlJc w:val="left"/>
      <w:pPr>
        <w:ind w:left="555" w:hanging="270"/>
        <w:jc w:val="left"/>
      </w:pPr>
      <w:rPr>
        <w:rFonts w:hint="default"/>
        <w:spacing w:val="0"/>
        <w:w w:val="100"/>
        <w:lang w:val="en-US" w:eastAsia="en-US" w:bidi="ar-SA"/>
      </w:rPr>
    </w:lvl>
    <w:lvl w:ilvl="1" w:tentative="0">
      <w:start w:val="1"/>
      <w:numFmt w:val="decimal"/>
      <w:lvlText w:val="%2."/>
      <w:lvlJc w:val="left"/>
      <w:pPr>
        <w:ind w:left="1006"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2040" w:hanging="360"/>
      </w:pPr>
      <w:rPr>
        <w:rFonts w:hint="default"/>
        <w:lang w:val="en-US" w:eastAsia="en-US" w:bidi="ar-SA"/>
      </w:rPr>
    </w:lvl>
    <w:lvl w:ilvl="3" w:tentative="0">
      <w:start w:val="0"/>
      <w:numFmt w:val="bullet"/>
      <w:lvlText w:val="•"/>
      <w:lvlJc w:val="left"/>
      <w:pPr>
        <w:ind w:left="3080" w:hanging="360"/>
      </w:pPr>
      <w:rPr>
        <w:rFonts w:hint="default"/>
        <w:lang w:val="en-US" w:eastAsia="en-US" w:bidi="ar-SA"/>
      </w:rPr>
    </w:lvl>
    <w:lvl w:ilvl="4" w:tentative="0">
      <w:start w:val="0"/>
      <w:numFmt w:val="bullet"/>
      <w:lvlText w:val="•"/>
      <w:lvlJc w:val="left"/>
      <w:pPr>
        <w:ind w:left="4120" w:hanging="360"/>
      </w:pPr>
      <w:rPr>
        <w:rFonts w:hint="default"/>
        <w:lang w:val="en-US" w:eastAsia="en-US" w:bidi="ar-SA"/>
      </w:rPr>
    </w:lvl>
    <w:lvl w:ilvl="5" w:tentative="0">
      <w:start w:val="0"/>
      <w:numFmt w:val="bullet"/>
      <w:lvlText w:val="•"/>
      <w:lvlJc w:val="left"/>
      <w:pPr>
        <w:ind w:left="5161" w:hanging="360"/>
      </w:pPr>
      <w:rPr>
        <w:rFonts w:hint="default"/>
        <w:lang w:val="en-US" w:eastAsia="en-US" w:bidi="ar-SA"/>
      </w:rPr>
    </w:lvl>
    <w:lvl w:ilvl="6" w:tentative="0">
      <w:start w:val="0"/>
      <w:numFmt w:val="bullet"/>
      <w:lvlText w:val="•"/>
      <w:lvlJc w:val="left"/>
      <w:pPr>
        <w:ind w:left="6201" w:hanging="360"/>
      </w:pPr>
      <w:rPr>
        <w:rFonts w:hint="default"/>
        <w:lang w:val="en-US" w:eastAsia="en-US" w:bidi="ar-SA"/>
      </w:rPr>
    </w:lvl>
    <w:lvl w:ilvl="7" w:tentative="0">
      <w:start w:val="0"/>
      <w:numFmt w:val="bullet"/>
      <w:lvlText w:val="•"/>
      <w:lvlJc w:val="left"/>
      <w:pPr>
        <w:ind w:left="7241" w:hanging="360"/>
      </w:pPr>
      <w:rPr>
        <w:rFonts w:hint="default"/>
        <w:lang w:val="en-US" w:eastAsia="en-US" w:bidi="ar-SA"/>
      </w:rPr>
    </w:lvl>
    <w:lvl w:ilvl="8" w:tentative="0">
      <w:start w:val="0"/>
      <w:numFmt w:val="bullet"/>
      <w:lvlText w:val="•"/>
      <w:lvlJc w:val="left"/>
      <w:pPr>
        <w:ind w:left="8282" w:hanging="360"/>
      </w:pPr>
      <w:rPr>
        <w:rFonts w:hint="default"/>
        <w:lang w:val="en-US" w:eastAsia="en-US" w:bidi="ar-SA"/>
      </w:rPr>
    </w:lvl>
  </w:abstractNum>
  <w:abstractNum w:abstractNumId="5">
    <w:nsid w:val="C5ECDFA0"/>
    <w:multiLevelType w:val="singleLevel"/>
    <w:tmpl w:val="C5ECDFA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CF092B84"/>
    <w:multiLevelType w:val="multilevel"/>
    <w:tmpl w:val="CF092B84"/>
    <w:lvl w:ilvl="0" w:tentative="0">
      <w:start w:val="1"/>
      <w:numFmt w:val="decimal"/>
      <w:lvlText w:val="%1."/>
      <w:lvlJc w:val="left"/>
      <w:pPr>
        <w:ind w:left="646"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612" w:hanging="361"/>
      </w:pPr>
      <w:rPr>
        <w:rFonts w:hint="default"/>
        <w:lang w:val="en-US" w:eastAsia="en-US" w:bidi="ar-SA"/>
      </w:rPr>
    </w:lvl>
    <w:lvl w:ilvl="2" w:tentative="0">
      <w:start w:val="0"/>
      <w:numFmt w:val="bullet"/>
      <w:lvlText w:val="•"/>
      <w:lvlJc w:val="left"/>
      <w:pPr>
        <w:ind w:left="2584" w:hanging="361"/>
      </w:pPr>
      <w:rPr>
        <w:rFonts w:hint="default"/>
        <w:lang w:val="en-US" w:eastAsia="en-US" w:bidi="ar-SA"/>
      </w:rPr>
    </w:lvl>
    <w:lvl w:ilvl="3" w:tentative="0">
      <w:start w:val="0"/>
      <w:numFmt w:val="bullet"/>
      <w:lvlText w:val="•"/>
      <w:lvlJc w:val="left"/>
      <w:pPr>
        <w:ind w:left="3556" w:hanging="361"/>
      </w:pPr>
      <w:rPr>
        <w:rFonts w:hint="default"/>
        <w:lang w:val="en-US" w:eastAsia="en-US" w:bidi="ar-SA"/>
      </w:rPr>
    </w:lvl>
    <w:lvl w:ilvl="4" w:tentative="0">
      <w:start w:val="0"/>
      <w:numFmt w:val="bullet"/>
      <w:lvlText w:val="•"/>
      <w:lvlJc w:val="left"/>
      <w:pPr>
        <w:ind w:left="4529" w:hanging="361"/>
      </w:pPr>
      <w:rPr>
        <w:rFonts w:hint="default"/>
        <w:lang w:val="en-US" w:eastAsia="en-US" w:bidi="ar-SA"/>
      </w:rPr>
    </w:lvl>
    <w:lvl w:ilvl="5" w:tentative="0">
      <w:start w:val="0"/>
      <w:numFmt w:val="bullet"/>
      <w:lvlText w:val="•"/>
      <w:lvlJc w:val="left"/>
      <w:pPr>
        <w:ind w:left="5501" w:hanging="361"/>
      </w:pPr>
      <w:rPr>
        <w:rFonts w:hint="default"/>
        <w:lang w:val="en-US" w:eastAsia="en-US" w:bidi="ar-SA"/>
      </w:rPr>
    </w:lvl>
    <w:lvl w:ilvl="6" w:tentative="0">
      <w:start w:val="0"/>
      <w:numFmt w:val="bullet"/>
      <w:lvlText w:val="•"/>
      <w:lvlJc w:val="left"/>
      <w:pPr>
        <w:ind w:left="6473" w:hanging="361"/>
      </w:pPr>
      <w:rPr>
        <w:rFonts w:hint="default"/>
        <w:lang w:val="en-US" w:eastAsia="en-US" w:bidi="ar-SA"/>
      </w:rPr>
    </w:lvl>
    <w:lvl w:ilvl="7" w:tentative="0">
      <w:start w:val="0"/>
      <w:numFmt w:val="bullet"/>
      <w:lvlText w:val="•"/>
      <w:lvlJc w:val="left"/>
      <w:pPr>
        <w:ind w:left="7445" w:hanging="361"/>
      </w:pPr>
      <w:rPr>
        <w:rFonts w:hint="default"/>
        <w:lang w:val="en-US" w:eastAsia="en-US" w:bidi="ar-SA"/>
      </w:rPr>
    </w:lvl>
    <w:lvl w:ilvl="8" w:tentative="0">
      <w:start w:val="0"/>
      <w:numFmt w:val="bullet"/>
      <w:lvlText w:val="•"/>
      <w:lvlJc w:val="left"/>
      <w:pPr>
        <w:ind w:left="8418" w:hanging="361"/>
      </w:pPr>
      <w:rPr>
        <w:rFonts w:hint="default"/>
        <w:lang w:val="en-US" w:eastAsia="en-US" w:bidi="ar-SA"/>
      </w:rPr>
    </w:lvl>
  </w:abstractNum>
  <w:abstractNum w:abstractNumId="7">
    <w:nsid w:val="EF92D331"/>
    <w:multiLevelType w:val="singleLevel"/>
    <w:tmpl w:val="EF92D33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0053208E"/>
    <w:multiLevelType w:val="multilevel"/>
    <w:tmpl w:val="0053208E"/>
    <w:lvl w:ilvl="0" w:tentative="0">
      <w:start w:val="0"/>
      <w:numFmt w:val="bullet"/>
      <w:lvlText w:val=""/>
      <w:lvlJc w:val="left"/>
      <w:pPr>
        <w:ind w:left="555" w:hanging="270"/>
      </w:pPr>
      <w:rPr>
        <w:rFonts w:hint="default" w:ascii="Symbol" w:hAnsi="Symbol" w:eastAsia="Symbol" w:cs="Symbol"/>
        <w:spacing w:val="0"/>
        <w:w w:val="100"/>
        <w:lang w:val="en-US" w:eastAsia="en-US" w:bidi="ar-SA"/>
      </w:rPr>
    </w:lvl>
    <w:lvl w:ilvl="1" w:tentative="0">
      <w:start w:val="0"/>
      <w:numFmt w:val="bullet"/>
      <w:lvlText w:val="•"/>
      <w:lvlJc w:val="left"/>
      <w:pPr>
        <w:ind w:left="1540" w:hanging="270"/>
      </w:pPr>
      <w:rPr>
        <w:rFonts w:hint="default"/>
        <w:lang w:val="en-US" w:eastAsia="en-US" w:bidi="ar-SA"/>
      </w:rPr>
    </w:lvl>
    <w:lvl w:ilvl="2" w:tentative="0">
      <w:start w:val="0"/>
      <w:numFmt w:val="bullet"/>
      <w:lvlText w:val="•"/>
      <w:lvlJc w:val="left"/>
      <w:pPr>
        <w:ind w:left="2520" w:hanging="270"/>
      </w:pPr>
      <w:rPr>
        <w:rFonts w:hint="default"/>
        <w:lang w:val="en-US" w:eastAsia="en-US" w:bidi="ar-SA"/>
      </w:rPr>
    </w:lvl>
    <w:lvl w:ilvl="3" w:tentative="0">
      <w:start w:val="0"/>
      <w:numFmt w:val="bullet"/>
      <w:lvlText w:val="•"/>
      <w:lvlJc w:val="left"/>
      <w:pPr>
        <w:ind w:left="3500" w:hanging="270"/>
      </w:pPr>
      <w:rPr>
        <w:rFonts w:hint="default"/>
        <w:lang w:val="en-US" w:eastAsia="en-US" w:bidi="ar-SA"/>
      </w:rPr>
    </w:lvl>
    <w:lvl w:ilvl="4" w:tentative="0">
      <w:start w:val="0"/>
      <w:numFmt w:val="bullet"/>
      <w:lvlText w:val="•"/>
      <w:lvlJc w:val="left"/>
      <w:pPr>
        <w:ind w:left="4481" w:hanging="270"/>
      </w:pPr>
      <w:rPr>
        <w:rFonts w:hint="default"/>
        <w:lang w:val="en-US" w:eastAsia="en-US" w:bidi="ar-SA"/>
      </w:rPr>
    </w:lvl>
    <w:lvl w:ilvl="5" w:tentative="0">
      <w:start w:val="0"/>
      <w:numFmt w:val="bullet"/>
      <w:lvlText w:val="•"/>
      <w:lvlJc w:val="left"/>
      <w:pPr>
        <w:ind w:left="5461" w:hanging="270"/>
      </w:pPr>
      <w:rPr>
        <w:rFonts w:hint="default"/>
        <w:lang w:val="en-US" w:eastAsia="en-US" w:bidi="ar-SA"/>
      </w:rPr>
    </w:lvl>
    <w:lvl w:ilvl="6" w:tentative="0">
      <w:start w:val="0"/>
      <w:numFmt w:val="bullet"/>
      <w:lvlText w:val="•"/>
      <w:lvlJc w:val="left"/>
      <w:pPr>
        <w:ind w:left="6441" w:hanging="270"/>
      </w:pPr>
      <w:rPr>
        <w:rFonts w:hint="default"/>
        <w:lang w:val="en-US" w:eastAsia="en-US" w:bidi="ar-SA"/>
      </w:rPr>
    </w:lvl>
    <w:lvl w:ilvl="7" w:tentative="0">
      <w:start w:val="0"/>
      <w:numFmt w:val="bullet"/>
      <w:lvlText w:val="•"/>
      <w:lvlJc w:val="left"/>
      <w:pPr>
        <w:ind w:left="7421" w:hanging="270"/>
      </w:pPr>
      <w:rPr>
        <w:rFonts w:hint="default"/>
        <w:lang w:val="en-US" w:eastAsia="en-US" w:bidi="ar-SA"/>
      </w:rPr>
    </w:lvl>
    <w:lvl w:ilvl="8" w:tentative="0">
      <w:start w:val="0"/>
      <w:numFmt w:val="bullet"/>
      <w:lvlText w:val="•"/>
      <w:lvlJc w:val="left"/>
      <w:pPr>
        <w:ind w:left="8402" w:hanging="270"/>
      </w:pPr>
      <w:rPr>
        <w:rFonts w:hint="default"/>
        <w:lang w:val="en-US" w:eastAsia="en-US" w:bidi="ar-SA"/>
      </w:rPr>
    </w:lvl>
  </w:abstractNum>
  <w:abstractNum w:abstractNumId="9">
    <w:nsid w:val="03D62ECE"/>
    <w:multiLevelType w:val="multilevel"/>
    <w:tmpl w:val="03D62ECE"/>
    <w:lvl w:ilvl="0" w:tentative="0">
      <w:start w:val="2"/>
      <w:numFmt w:val="decimal"/>
      <w:lvlText w:val="%1."/>
      <w:lvlJc w:val="left"/>
      <w:pPr>
        <w:ind w:left="374" w:hanging="36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378" w:hanging="360"/>
      </w:pPr>
      <w:rPr>
        <w:rFonts w:hint="default"/>
        <w:lang w:val="en-US" w:eastAsia="en-US" w:bidi="ar-SA"/>
      </w:rPr>
    </w:lvl>
    <w:lvl w:ilvl="2" w:tentative="0">
      <w:start w:val="0"/>
      <w:numFmt w:val="bullet"/>
      <w:lvlText w:val="•"/>
      <w:lvlJc w:val="left"/>
      <w:pPr>
        <w:ind w:left="2376" w:hanging="360"/>
      </w:pPr>
      <w:rPr>
        <w:rFonts w:hint="default"/>
        <w:lang w:val="en-US" w:eastAsia="en-US" w:bidi="ar-SA"/>
      </w:rPr>
    </w:lvl>
    <w:lvl w:ilvl="3" w:tentative="0">
      <w:start w:val="0"/>
      <w:numFmt w:val="bullet"/>
      <w:lvlText w:val="•"/>
      <w:lvlJc w:val="left"/>
      <w:pPr>
        <w:ind w:left="3374" w:hanging="360"/>
      </w:pPr>
      <w:rPr>
        <w:rFonts w:hint="default"/>
        <w:lang w:val="en-US" w:eastAsia="en-US" w:bidi="ar-SA"/>
      </w:rPr>
    </w:lvl>
    <w:lvl w:ilvl="4" w:tentative="0">
      <w:start w:val="0"/>
      <w:numFmt w:val="bullet"/>
      <w:lvlText w:val="•"/>
      <w:lvlJc w:val="left"/>
      <w:pPr>
        <w:ind w:left="4373" w:hanging="360"/>
      </w:pPr>
      <w:rPr>
        <w:rFonts w:hint="default"/>
        <w:lang w:val="en-US" w:eastAsia="en-US" w:bidi="ar-SA"/>
      </w:rPr>
    </w:lvl>
    <w:lvl w:ilvl="5" w:tentative="0">
      <w:start w:val="0"/>
      <w:numFmt w:val="bullet"/>
      <w:lvlText w:val="•"/>
      <w:lvlJc w:val="left"/>
      <w:pPr>
        <w:ind w:left="5371" w:hanging="360"/>
      </w:pPr>
      <w:rPr>
        <w:rFonts w:hint="default"/>
        <w:lang w:val="en-US" w:eastAsia="en-US" w:bidi="ar-SA"/>
      </w:rPr>
    </w:lvl>
    <w:lvl w:ilvl="6" w:tentative="0">
      <w:start w:val="0"/>
      <w:numFmt w:val="bullet"/>
      <w:lvlText w:val="•"/>
      <w:lvlJc w:val="left"/>
      <w:pPr>
        <w:ind w:left="6369" w:hanging="360"/>
      </w:pPr>
      <w:rPr>
        <w:rFonts w:hint="default"/>
        <w:lang w:val="en-US" w:eastAsia="en-US" w:bidi="ar-SA"/>
      </w:rPr>
    </w:lvl>
    <w:lvl w:ilvl="7" w:tentative="0">
      <w:start w:val="0"/>
      <w:numFmt w:val="bullet"/>
      <w:lvlText w:val="•"/>
      <w:lvlJc w:val="left"/>
      <w:pPr>
        <w:ind w:left="7367" w:hanging="360"/>
      </w:pPr>
      <w:rPr>
        <w:rFonts w:hint="default"/>
        <w:lang w:val="en-US" w:eastAsia="en-US" w:bidi="ar-SA"/>
      </w:rPr>
    </w:lvl>
    <w:lvl w:ilvl="8" w:tentative="0">
      <w:start w:val="0"/>
      <w:numFmt w:val="bullet"/>
      <w:lvlText w:val="•"/>
      <w:lvlJc w:val="left"/>
      <w:pPr>
        <w:ind w:left="8366" w:hanging="360"/>
      </w:pPr>
      <w:rPr>
        <w:rFonts w:hint="default"/>
        <w:lang w:val="en-US" w:eastAsia="en-US" w:bidi="ar-SA"/>
      </w:rPr>
    </w:lvl>
  </w:abstractNum>
  <w:abstractNum w:abstractNumId="10">
    <w:nsid w:val="467164D8"/>
    <w:multiLevelType w:val="singleLevel"/>
    <w:tmpl w:val="467164D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59ADCABA"/>
    <w:multiLevelType w:val="multilevel"/>
    <w:tmpl w:val="59ADCABA"/>
    <w:lvl w:ilvl="0" w:tentative="0">
      <w:start w:val="1"/>
      <w:numFmt w:val="decimal"/>
      <w:lvlText w:val="%1."/>
      <w:lvlJc w:val="left"/>
      <w:pPr>
        <w:ind w:left="646"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612" w:hanging="361"/>
      </w:pPr>
      <w:rPr>
        <w:rFonts w:hint="default"/>
        <w:lang w:val="en-US" w:eastAsia="en-US" w:bidi="ar-SA"/>
      </w:rPr>
    </w:lvl>
    <w:lvl w:ilvl="2" w:tentative="0">
      <w:start w:val="0"/>
      <w:numFmt w:val="bullet"/>
      <w:lvlText w:val="•"/>
      <w:lvlJc w:val="left"/>
      <w:pPr>
        <w:ind w:left="2584" w:hanging="361"/>
      </w:pPr>
      <w:rPr>
        <w:rFonts w:hint="default"/>
        <w:lang w:val="en-US" w:eastAsia="en-US" w:bidi="ar-SA"/>
      </w:rPr>
    </w:lvl>
    <w:lvl w:ilvl="3" w:tentative="0">
      <w:start w:val="0"/>
      <w:numFmt w:val="bullet"/>
      <w:lvlText w:val="•"/>
      <w:lvlJc w:val="left"/>
      <w:pPr>
        <w:ind w:left="3556" w:hanging="361"/>
      </w:pPr>
      <w:rPr>
        <w:rFonts w:hint="default"/>
        <w:lang w:val="en-US" w:eastAsia="en-US" w:bidi="ar-SA"/>
      </w:rPr>
    </w:lvl>
    <w:lvl w:ilvl="4" w:tentative="0">
      <w:start w:val="0"/>
      <w:numFmt w:val="bullet"/>
      <w:lvlText w:val="•"/>
      <w:lvlJc w:val="left"/>
      <w:pPr>
        <w:ind w:left="4529" w:hanging="361"/>
      </w:pPr>
      <w:rPr>
        <w:rFonts w:hint="default"/>
        <w:lang w:val="en-US" w:eastAsia="en-US" w:bidi="ar-SA"/>
      </w:rPr>
    </w:lvl>
    <w:lvl w:ilvl="5" w:tentative="0">
      <w:start w:val="0"/>
      <w:numFmt w:val="bullet"/>
      <w:lvlText w:val="•"/>
      <w:lvlJc w:val="left"/>
      <w:pPr>
        <w:ind w:left="5501" w:hanging="361"/>
      </w:pPr>
      <w:rPr>
        <w:rFonts w:hint="default"/>
        <w:lang w:val="en-US" w:eastAsia="en-US" w:bidi="ar-SA"/>
      </w:rPr>
    </w:lvl>
    <w:lvl w:ilvl="6" w:tentative="0">
      <w:start w:val="0"/>
      <w:numFmt w:val="bullet"/>
      <w:lvlText w:val="•"/>
      <w:lvlJc w:val="left"/>
      <w:pPr>
        <w:ind w:left="6473" w:hanging="361"/>
      </w:pPr>
      <w:rPr>
        <w:rFonts w:hint="default"/>
        <w:lang w:val="en-US" w:eastAsia="en-US" w:bidi="ar-SA"/>
      </w:rPr>
    </w:lvl>
    <w:lvl w:ilvl="7" w:tentative="0">
      <w:start w:val="0"/>
      <w:numFmt w:val="bullet"/>
      <w:lvlText w:val="•"/>
      <w:lvlJc w:val="left"/>
      <w:pPr>
        <w:ind w:left="7445" w:hanging="361"/>
      </w:pPr>
      <w:rPr>
        <w:rFonts w:hint="default"/>
        <w:lang w:val="en-US" w:eastAsia="en-US" w:bidi="ar-SA"/>
      </w:rPr>
    </w:lvl>
    <w:lvl w:ilvl="8" w:tentative="0">
      <w:start w:val="0"/>
      <w:numFmt w:val="bullet"/>
      <w:lvlText w:val="•"/>
      <w:lvlJc w:val="left"/>
      <w:pPr>
        <w:ind w:left="8418" w:hanging="361"/>
      </w:pPr>
      <w:rPr>
        <w:rFonts w:hint="default"/>
        <w:lang w:val="en-US" w:eastAsia="en-US" w:bidi="ar-SA"/>
      </w:rPr>
    </w:lvl>
  </w:abstractNum>
  <w:abstractNum w:abstractNumId="12">
    <w:nsid w:val="5F765E8A"/>
    <w:multiLevelType w:val="singleLevel"/>
    <w:tmpl w:val="5F765E8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7572B6F6"/>
    <w:multiLevelType w:val="singleLevel"/>
    <w:tmpl w:val="7572B6F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8"/>
  </w:num>
  <w:num w:numId="2">
    <w:abstractNumId w:val="6"/>
  </w:num>
  <w:num w:numId="3">
    <w:abstractNumId w:val="11"/>
  </w:num>
  <w:num w:numId="4">
    <w:abstractNumId w:val="4"/>
  </w:num>
  <w:num w:numId="5">
    <w:abstractNumId w:val="3"/>
  </w:num>
  <w:num w:numId="6">
    <w:abstractNumId w:val="12"/>
  </w:num>
  <w:num w:numId="7">
    <w:abstractNumId w:val="9"/>
  </w:num>
  <w:num w:numId="8">
    <w:abstractNumId w:val="5"/>
  </w:num>
  <w:num w:numId="9">
    <w:abstractNumId w:val="13"/>
  </w:num>
  <w:num w:numId="10">
    <w:abstractNumId w:val="10"/>
  </w:num>
  <w:num w:numId="11">
    <w:abstractNumId w:val="1"/>
  </w:num>
  <w:num w:numId="12">
    <w:abstractNumId w:val="7"/>
  </w:num>
  <w:num w:numId="13">
    <w:abstractNumId w:val="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44B00852"/>
    <w:rsid w:val="6E071EC2"/>
    <w:rsid w:val="75443C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286"/>
      <w:outlineLvl w:val="1"/>
    </w:pPr>
    <w:rPr>
      <w:rFonts w:ascii="Times New Roman" w:hAnsi="Times New Roman" w:eastAsia="Times New Roman" w:cs="Times New Roman"/>
      <w:b/>
      <w:bCs/>
      <w:sz w:val="28"/>
      <w:szCs w:val="28"/>
      <w:lang w:val="en-US" w:eastAsia="en-US" w:bidi="ar-SA"/>
    </w:rPr>
  </w:style>
  <w:style w:type="character" w:default="1" w:styleId="3">
    <w:name w:val="Default Paragraph Font"/>
    <w:semiHidden/>
    <w:unhideWhenUsed/>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4"/>
      <w:szCs w:val="24"/>
      <w:lang w:val="en-US" w:eastAsia="en-US" w:bidi="ar-SA"/>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38" w:hanging="24"/>
    </w:pPr>
    <w:rPr>
      <w:rFonts w:ascii="Times New Roman" w:hAnsi="Times New Roman" w:eastAsia="Times New Roman" w:cs="Times New Roman"/>
      <w:lang w:val="en-US" w:eastAsia="en-US" w:bidi="ar-SA"/>
    </w:rPr>
  </w:style>
  <w:style w:type="paragraph" w:customStyle="1" w:styleId="10">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TotalTime>144</TotalTime>
  <ScaleCrop>false</ScaleCrop>
  <LinksUpToDate>false</LinksUpToDate>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2026-03-20T16:17:00Z</dcterms:created>
  <dc:creator>Dania Batool</dc:creator>
  <cp:lastModifiedBy>Muhammad Ali</cp:lastModifiedBy>
  <dcterms:modified xsi:type="dcterms:W3CDTF">2026-03-26T16:48:23Z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2023-04-16T00:00:00Z</vt:filetime>
  </property>
  <property fmtid="{D5CDD505-2E9C-101B-9397-08002B2CF9AE}" pid="3" name="Creator">
    <vt:lpwstr>Microsoft® Word 2013</vt:lpwstr>
  </property>
  <property fmtid="{D5CDD505-2E9C-101B-9397-08002B2CF9AE}" pid="4" name="LastSaved">
    <vt:filetime>2026-03-20T00:00:00Z</vt:filetime>
  </property>
  <property fmtid="{D5CDD505-2E9C-101B-9397-08002B2CF9AE}" pid="5" name="Producer">
    <vt:lpwstr>Microsoft® Word 2013</vt:lpwstr>
  </property>
  <property fmtid="{D5CDD505-2E9C-101B-9397-08002B2CF9AE}" pid="6" name="KSOProductBuildVer">
    <vt:lpwstr>2057-12.2.0.23197</vt:lpwstr>
  </property>
  <property fmtid="{D5CDD505-2E9C-101B-9397-08002B2CF9AE}" pid="7" name="ICV">
    <vt:lpwstr>7A0CE09CDC9D4EB499135E437CDF72AB_12</vt:lpwstr>
  </property>
</Properties>
</file>