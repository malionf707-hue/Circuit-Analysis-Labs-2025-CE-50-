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6D1AF">
      <w:pPr>
        <w:spacing w:before="68" w:line="408" w:lineRule="auto"/>
        <w:ind w:left="286" w:right="2816" w:firstLine="3058"/>
        <w:jc w:val="left"/>
        <w:rPr>
          <w:b/>
          <w:sz w:val="24"/>
        </w:rPr>
      </w:pPr>
      <w:r>
        <w:rPr>
          <w:b/>
          <w:sz w:val="24"/>
        </w:rPr>
        <mc:AlternateContent>
          <mc:Choice Requires="wps">
            <w:drawing>
              <wp:anchor distT="0" distB="0" distL="0" distR="0" simplePos="0" relativeHeight="251659264" behindDoc="0" locked="0" layoutInCell="1" allowOverlap="1">
                <wp:simplePos x="0" y="0"/>
                <wp:positionH relativeFrom="page">
                  <wp:posOffset>522605</wp:posOffset>
                </wp:positionH>
                <wp:positionV relativeFrom="paragraph">
                  <wp:posOffset>626745</wp:posOffset>
                </wp:positionV>
                <wp:extent cx="6109970" cy="18415"/>
                <wp:effectExtent l="0" t="0" r="0" b="0"/>
                <wp:wrapNone/>
                <wp:docPr id="1" name="Graphic 1"/>
                <wp:cNvGraphicFramePr/>
                <a:graphic xmlns:a="http://schemas.openxmlformats.org/drawingml/2006/main">
                  <a:graphicData uri="http://schemas.microsoft.com/office/word/2010/wordprocessingShape">
                    <wps:wsp>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1.15pt;margin-top:49.35pt;height:1.45pt;width:481.1pt;mso-position-horizontal-relative:page;z-index:251659264;mso-width-relative:page;mso-height-relative:page;" fillcolor="#000000" filled="t" stroked="f" coordsize="6109970,18415" o:gfxdata="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IqZ&#10;WdgAAAAKAQAADwAAAAAAAAABACAAAAAiAAAAZHJzL2Rvd25yZXYueG1sUEsBAhQAFAAAAAgAh07i&#10;QM0El40iAgAA4AQAAA4AAAAAAAAAAQAgAAAAJwEAAGRycy9lMm9Eb2MueG1sUEsFBgAAAAAGAAYA&#10;WQEAALsFAAAAAA==&#10;" path="m6109716,0l0,0,0,18288,6109716,18288,6109716,0xe">
                <v:fill on="t" focussize="0,0"/>
                <v:stroke on="f"/>
                <v:imagedata o:title=""/>
                <o:lock v:ext="edit" aspectratio="f"/>
                <v:textbox inset="0mm,0mm,0mm,0mm"/>
              </v:shape>
            </w:pict>
          </mc:Fallback>
        </mc:AlternateContent>
      </w:r>
      <w:r>
        <w:rPr>
          <w:b/>
          <w:sz w:val="28"/>
        </w:rPr>
        <w:t>Circuit Analysis (Lab4) 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14:paraId="582BA479">
      <w:pPr>
        <w:pStyle w:val="5"/>
        <w:spacing w:before="49"/>
        <w:rPr>
          <w:b/>
        </w:rPr>
      </w:pPr>
    </w:p>
    <w:p w14:paraId="30E63F5F">
      <w:pPr>
        <w:tabs>
          <w:tab w:val="left" w:pos="4935"/>
          <w:tab w:val="left" w:pos="5416"/>
        </w:tabs>
        <w:spacing w:before="0" w:after="4" w:line="480" w:lineRule="auto"/>
        <w:ind w:left="286" w:right="725" w:firstLine="0"/>
        <w:jc w:val="left"/>
        <w:rPr>
          <w:b/>
          <w:sz w:val="24"/>
        </w:rPr>
      </w:pPr>
      <w:r>
        <w:rPr>
          <w:b/>
          <w:sz w:val="24"/>
        </w:rPr>
        <w:t>Name:</w:t>
      </w:r>
      <w:r>
        <w:rPr>
          <w:rFonts w:hint="default"/>
          <w:b/>
          <w:sz w:val="32"/>
          <w:szCs w:val="32"/>
          <w:lang w:val="en-US"/>
        </w:rPr>
        <w:t>Muhammad Ali</w:t>
      </w:r>
      <w:r>
        <w:rPr>
          <w:b/>
          <w:sz w:val="24"/>
        </w:rPr>
        <w:tab/>
      </w:r>
      <w:r>
        <w:rPr>
          <w:b/>
          <w:sz w:val="24"/>
        </w:rPr>
        <w:tab/>
      </w:r>
      <w:r>
        <w:rPr>
          <w:b/>
          <w:sz w:val="24"/>
        </w:rPr>
        <w:t>Registration</w:t>
      </w:r>
      <w:r>
        <w:rPr>
          <w:b/>
          <w:spacing w:val="-10"/>
          <w:sz w:val="24"/>
        </w:rPr>
        <w:t xml:space="preserve"> </w:t>
      </w:r>
      <w:r>
        <w:rPr>
          <w:b/>
          <w:sz w:val="24"/>
        </w:rPr>
        <w:t>No:</w:t>
      </w:r>
      <w:r>
        <w:rPr>
          <w:rFonts w:hint="default"/>
          <w:b/>
          <w:sz w:val="32"/>
          <w:szCs w:val="32"/>
          <w:lang w:val="en-US"/>
        </w:rPr>
        <w:t>2025-CE-50</w:t>
      </w:r>
      <w:r>
        <w:rPr>
          <w:b/>
          <w:spacing w:val="40"/>
          <w:sz w:val="24"/>
        </w:rPr>
        <w:t xml:space="preserve"> </w:t>
      </w:r>
      <w:r>
        <w:rPr>
          <w:b/>
          <w:sz w:val="24"/>
        </w:rPr>
        <w:t xml:space="preserve"> Date:</w:t>
      </w:r>
      <w:r>
        <w:rPr>
          <w:b/>
          <w:spacing w:val="80"/>
          <w:sz w:val="24"/>
        </w:rPr>
        <w:t xml:space="preserve"> </w:t>
      </w:r>
      <w:r>
        <w:rPr>
          <w:b/>
          <w:sz w:val="24"/>
        </w:rPr>
        <w:t>……………………………..</w:t>
      </w:r>
      <w:r>
        <w:rPr>
          <w:b/>
          <w:sz w:val="24"/>
        </w:rPr>
        <w:tab/>
      </w:r>
      <w:r>
        <w:rPr>
          <w:b/>
          <w:sz w:val="24"/>
        </w:rPr>
        <w:t>Grade and Signature: ………………………..</w:t>
      </w:r>
    </w:p>
    <w:tbl>
      <w:tblPr>
        <w:tblStyle w:val="4"/>
        <w:tblW w:w="0" w:type="auto"/>
        <w:tblInd w:w="5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7"/>
        <w:gridCol w:w="1733"/>
        <w:gridCol w:w="1731"/>
        <w:gridCol w:w="1734"/>
        <w:gridCol w:w="1734"/>
      </w:tblGrid>
      <w:tr w14:paraId="5FDBD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797" w:type="dxa"/>
          </w:tcPr>
          <w:p w14:paraId="1A75CC5C">
            <w:pPr>
              <w:pStyle w:val="9"/>
              <w:spacing w:line="273" w:lineRule="exact"/>
              <w:ind w:left="62"/>
              <w:rPr>
                <w:b/>
                <w:sz w:val="24"/>
              </w:rPr>
            </w:pPr>
            <w:r>
              <w:rPr>
                <w:b/>
                <w:spacing w:val="-4"/>
                <w:sz w:val="24"/>
              </w:rPr>
              <w:t>CLO2</w:t>
            </w:r>
          </w:p>
          <w:p w14:paraId="2B78D8C0">
            <w:pPr>
              <w:pStyle w:val="9"/>
              <w:rPr>
                <w:b/>
                <w:sz w:val="24"/>
              </w:rPr>
            </w:pPr>
          </w:p>
          <w:p w14:paraId="449B2B06">
            <w:pPr>
              <w:pStyle w:val="9"/>
              <w:ind w:left="62"/>
              <w:rPr>
                <w:b/>
                <w:sz w:val="24"/>
              </w:rPr>
            </w:pPr>
            <w:r>
              <w:rPr>
                <w:b/>
                <w:spacing w:val="-4"/>
                <w:sz w:val="24"/>
              </w:rPr>
              <w:t>CLO3</w:t>
            </w:r>
          </w:p>
        </w:tc>
        <w:tc>
          <w:tcPr>
            <w:tcW w:w="6932" w:type="dxa"/>
            <w:gridSpan w:val="4"/>
          </w:tcPr>
          <w:p w14:paraId="0DD0F658">
            <w:pPr>
              <w:pStyle w:val="9"/>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4250F2FB">
            <w:pPr>
              <w:pStyle w:val="9"/>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14:paraId="21872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797" w:type="dxa"/>
            <w:vMerge w:val="restart"/>
          </w:tcPr>
          <w:p w14:paraId="31BB7AAA">
            <w:pPr>
              <w:pStyle w:val="9"/>
              <w:spacing w:line="273" w:lineRule="exact"/>
              <w:ind w:left="62"/>
              <w:rPr>
                <w:b/>
                <w:sz w:val="24"/>
              </w:rPr>
            </w:pPr>
            <w:r>
              <w:rPr>
                <w:b/>
                <w:spacing w:val="-2"/>
                <w:sz w:val="24"/>
              </w:rPr>
              <w:t>Psychomotor/Affective</w:t>
            </w:r>
          </w:p>
        </w:tc>
        <w:tc>
          <w:tcPr>
            <w:tcW w:w="1733" w:type="dxa"/>
          </w:tcPr>
          <w:p w14:paraId="148700E4">
            <w:pPr>
              <w:pStyle w:val="9"/>
              <w:spacing w:line="273" w:lineRule="exact"/>
              <w:ind w:left="432"/>
              <w:jc w:val="center"/>
              <w:rPr>
                <w:b/>
                <w:sz w:val="24"/>
              </w:rPr>
            </w:pPr>
            <w:r>
              <w:rPr>
                <w:b/>
                <w:spacing w:val="-2"/>
                <w:sz w:val="24"/>
              </w:rPr>
              <w:t>Level1</w:t>
            </w:r>
          </w:p>
          <w:p w14:paraId="0BE15A02">
            <w:pPr>
              <w:pStyle w:val="9"/>
              <w:spacing w:line="259" w:lineRule="exact"/>
              <w:ind w:left="432"/>
              <w:jc w:val="center"/>
              <w:rPr>
                <w:b/>
                <w:sz w:val="24"/>
              </w:rPr>
            </w:pPr>
            <w:r>
              <w:rPr>
                <w:b/>
                <w:spacing w:val="-5"/>
                <w:sz w:val="24"/>
              </w:rPr>
              <w:t>(1)</w:t>
            </w:r>
          </w:p>
        </w:tc>
        <w:tc>
          <w:tcPr>
            <w:tcW w:w="1731" w:type="dxa"/>
          </w:tcPr>
          <w:p w14:paraId="5531F8F1">
            <w:pPr>
              <w:pStyle w:val="9"/>
              <w:spacing w:line="273" w:lineRule="exact"/>
              <w:ind w:left="738"/>
              <w:rPr>
                <w:b/>
                <w:sz w:val="24"/>
              </w:rPr>
            </w:pPr>
            <w:r>
              <w:rPr>
                <w:b/>
                <w:spacing w:val="-2"/>
                <w:sz w:val="24"/>
              </w:rPr>
              <w:t>Level2</w:t>
            </w:r>
          </w:p>
          <w:p w14:paraId="49F86290">
            <w:pPr>
              <w:pStyle w:val="9"/>
              <w:spacing w:line="259" w:lineRule="exact"/>
              <w:ind w:left="738"/>
              <w:rPr>
                <w:b/>
                <w:sz w:val="24"/>
              </w:rPr>
            </w:pPr>
            <w:r>
              <w:rPr>
                <w:b/>
                <w:spacing w:val="-2"/>
                <w:sz w:val="24"/>
              </w:rPr>
              <w:t>(2-</w:t>
            </w:r>
            <w:r>
              <w:rPr>
                <w:b/>
                <w:spacing w:val="-5"/>
                <w:sz w:val="24"/>
              </w:rPr>
              <w:t>3)</w:t>
            </w:r>
          </w:p>
        </w:tc>
        <w:tc>
          <w:tcPr>
            <w:tcW w:w="1734" w:type="dxa"/>
          </w:tcPr>
          <w:p w14:paraId="0BDDB497">
            <w:pPr>
              <w:pStyle w:val="9"/>
              <w:spacing w:line="273" w:lineRule="exact"/>
              <w:ind w:left="738"/>
              <w:rPr>
                <w:b/>
                <w:sz w:val="24"/>
              </w:rPr>
            </w:pPr>
            <w:r>
              <w:rPr>
                <w:b/>
                <w:spacing w:val="-2"/>
                <w:sz w:val="24"/>
              </w:rPr>
              <w:t>Level3</w:t>
            </w:r>
          </w:p>
          <w:p w14:paraId="0496C063">
            <w:pPr>
              <w:pStyle w:val="9"/>
              <w:spacing w:line="259" w:lineRule="exact"/>
              <w:ind w:left="738"/>
              <w:rPr>
                <w:b/>
                <w:sz w:val="24"/>
              </w:rPr>
            </w:pPr>
            <w:r>
              <w:rPr>
                <w:b/>
                <w:spacing w:val="-2"/>
                <w:sz w:val="24"/>
              </w:rPr>
              <w:t>(4-</w:t>
            </w:r>
            <w:r>
              <w:rPr>
                <w:b/>
                <w:spacing w:val="-5"/>
                <w:sz w:val="24"/>
              </w:rPr>
              <w:t>5)</w:t>
            </w:r>
          </w:p>
        </w:tc>
        <w:tc>
          <w:tcPr>
            <w:tcW w:w="1734" w:type="dxa"/>
          </w:tcPr>
          <w:p w14:paraId="21951CDD">
            <w:pPr>
              <w:pStyle w:val="9"/>
              <w:spacing w:line="273" w:lineRule="exact"/>
              <w:ind w:left="737"/>
              <w:rPr>
                <w:b/>
                <w:sz w:val="24"/>
              </w:rPr>
            </w:pPr>
            <w:r>
              <w:rPr>
                <w:b/>
                <w:spacing w:val="-2"/>
                <w:sz w:val="24"/>
              </w:rPr>
              <w:t>Level4</w:t>
            </w:r>
          </w:p>
          <w:p w14:paraId="285F0192">
            <w:pPr>
              <w:pStyle w:val="9"/>
              <w:spacing w:line="259" w:lineRule="exact"/>
              <w:ind w:left="737"/>
              <w:rPr>
                <w:b/>
                <w:sz w:val="24"/>
              </w:rPr>
            </w:pPr>
            <w:r>
              <w:rPr>
                <w:b/>
                <w:spacing w:val="-2"/>
                <w:sz w:val="24"/>
              </w:rPr>
              <w:t>(6-</w:t>
            </w:r>
            <w:r>
              <w:rPr>
                <w:b/>
                <w:spacing w:val="-5"/>
                <w:sz w:val="24"/>
              </w:rPr>
              <w:t>7)</w:t>
            </w:r>
          </w:p>
        </w:tc>
      </w:tr>
      <w:tr w14:paraId="51A39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2797" w:type="dxa"/>
            <w:vMerge w:val="continue"/>
            <w:tcBorders>
              <w:top w:val="nil"/>
            </w:tcBorders>
          </w:tcPr>
          <w:p w14:paraId="38825B02">
            <w:pPr>
              <w:rPr>
                <w:sz w:val="2"/>
                <w:szCs w:val="2"/>
              </w:rPr>
            </w:pPr>
          </w:p>
        </w:tc>
        <w:tc>
          <w:tcPr>
            <w:tcW w:w="1733" w:type="dxa"/>
          </w:tcPr>
          <w:p w14:paraId="64615817">
            <w:pPr>
              <w:pStyle w:val="9"/>
              <w:rPr>
                <w:sz w:val="22"/>
              </w:rPr>
            </w:pPr>
          </w:p>
        </w:tc>
        <w:tc>
          <w:tcPr>
            <w:tcW w:w="1731" w:type="dxa"/>
          </w:tcPr>
          <w:p w14:paraId="02A9F9A8">
            <w:pPr>
              <w:pStyle w:val="9"/>
              <w:rPr>
                <w:sz w:val="22"/>
              </w:rPr>
            </w:pPr>
          </w:p>
        </w:tc>
        <w:tc>
          <w:tcPr>
            <w:tcW w:w="1734" w:type="dxa"/>
          </w:tcPr>
          <w:p w14:paraId="79BAE656">
            <w:pPr>
              <w:pStyle w:val="9"/>
              <w:rPr>
                <w:sz w:val="22"/>
              </w:rPr>
            </w:pPr>
          </w:p>
        </w:tc>
        <w:tc>
          <w:tcPr>
            <w:tcW w:w="1734" w:type="dxa"/>
          </w:tcPr>
          <w:p w14:paraId="5D5CB69D">
            <w:pPr>
              <w:pStyle w:val="9"/>
              <w:rPr>
                <w:sz w:val="22"/>
              </w:rPr>
            </w:pPr>
          </w:p>
        </w:tc>
      </w:tr>
      <w:tr w14:paraId="25769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2797" w:type="dxa"/>
          </w:tcPr>
          <w:p w14:paraId="6DC5D869">
            <w:pPr>
              <w:pStyle w:val="9"/>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14:paraId="3441C8C1">
            <w:pPr>
              <w:pStyle w:val="9"/>
              <w:rPr>
                <w:sz w:val="22"/>
              </w:rPr>
            </w:pPr>
          </w:p>
        </w:tc>
        <w:tc>
          <w:tcPr>
            <w:tcW w:w="1734" w:type="dxa"/>
          </w:tcPr>
          <w:p w14:paraId="5B913380">
            <w:pPr>
              <w:pStyle w:val="9"/>
              <w:spacing w:line="276" w:lineRule="exact"/>
              <w:ind w:left="738" w:right="322"/>
              <w:rPr>
                <w:b/>
                <w:sz w:val="24"/>
              </w:rPr>
            </w:pPr>
            <w:r>
              <w:rPr>
                <w:b/>
                <w:spacing w:val="-2"/>
                <w:sz w:val="24"/>
              </w:rPr>
              <w:t xml:space="preserve">Total marks </w:t>
            </w:r>
            <w:r>
              <w:rPr>
                <w:b/>
                <w:spacing w:val="-4"/>
                <w:sz w:val="24"/>
              </w:rPr>
              <w:t>(10)</w:t>
            </w:r>
          </w:p>
        </w:tc>
        <w:tc>
          <w:tcPr>
            <w:tcW w:w="1734" w:type="dxa"/>
          </w:tcPr>
          <w:p w14:paraId="3C3BBAC5">
            <w:pPr>
              <w:pStyle w:val="9"/>
              <w:rPr>
                <w:sz w:val="22"/>
              </w:rPr>
            </w:pPr>
          </w:p>
        </w:tc>
      </w:tr>
    </w:tbl>
    <w:p w14:paraId="7B144A36">
      <w:pPr>
        <w:pStyle w:val="5"/>
        <w:spacing w:before="11"/>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749935</wp:posOffset>
                </wp:positionH>
                <wp:positionV relativeFrom="paragraph">
                  <wp:posOffset>168275</wp:posOffset>
                </wp:positionV>
                <wp:extent cx="60960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59.05pt;margin-top:13.25pt;height:0.1pt;width:480pt;mso-position-horizontal-relative:page;mso-wrap-distance-bottom:0pt;mso-wrap-distance-top:0pt;z-index:-251656192;mso-width-relative:page;mso-height-relative:page;" filled="f" stroked="t" coordsize="6096000,1" o:gfxdata="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jC//NcAAAAKAQAADwAAAAAAAAABACAA&#10;AAAiAAAAZHJzL2Rvd25yZXYueG1sUEsBAhQAFAAAAAgAh07iQPgNCx8OAgAAegQAAA4AAAAAAAAA&#10;AQAgAAAAJgEAAGRycy9lMm9Eb2MueG1sUEsFBgAAAAAGAAYAWQEAAKYFAAAAAA==&#10;" path="m0,0l6096000,0e">
                <v:fill on="f" focussize="0,0"/>
                <v:stroke weight="0.755984251968504pt" color="#000000" joinstyle="round"/>
                <v:imagedata o:title=""/>
                <o:lock v:ext="edit" aspectratio="f"/>
                <v:textbox inset="0mm,0mm,0mm,0mm"/>
                <w10:wrap type="topAndBottom"/>
              </v:shape>
            </w:pict>
          </mc:Fallback>
        </mc:AlternateContent>
      </w:r>
    </w:p>
    <w:p w14:paraId="2ED06EEF">
      <w:pPr>
        <w:pStyle w:val="5"/>
        <w:spacing w:before="271"/>
        <w:ind w:left="286"/>
      </w:pPr>
      <w:r>
        <w:rPr>
          <w:b/>
        </w:rPr>
        <w:t>Objectives:</w:t>
      </w:r>
      <w:r>
        <w:rPr>
          <w:b/>
          <w:spacing w:val="-4"/>
        </w:rPr>
        <w:t xml:space="preserve"> </w:t>
      </w:r>
      <w:r>
        <w:t>To</w:t>
      </w:r>
      <w:r>
        <w:rPr>
          <w:spacing w:val="-2"/>
        </w:rPr>
        <w:t xml:space="preserve"> </w:t>
      </w:r>
      <w:r>
        <w:t>make</w:t>
      </w:r>
      <w:r>
        <w:rPr>
          <w:spacing w:val="-3"/>
        </w:rPr>
        <w:t xml:space="preserve"> </w:t>
      </w:r>
      <w:r>
        <w:t>measurements</w:t>
      </w:r>
      <w:r>
        <w:rPr>
          <w:spacing w:val="-1"/>
        </w:rPr>
        <w:t xml:space="preserve"> </w:t>
      </w:r>
      <w:r>
        <w:t>in</w:t>
      </w:r>
      <w:r>
        <w:rPr>
          <w:spacing w:val="2"/>
        </w:rPr>
        <w:t xml:space="preserve"> </w:t>
      </w:r>
      <w:r>
        <w:t>your</w:t>
      </w:r>
      <w:r>
        <w:rPr>
          <w:spacing w:val="-2"/>
        </w:rPr>
        <w:t xml:space="preserve"> </w:t>
      </w:r>
      <w:r>
        <w:t>own</w:t>
      </w:r>
      <w:r>
        <w:rPr>
          <w:spacing w:val="-1"/>
        </w:rPr>
        <w:t xml:space="preserve"> </w:t>
      </w:r>
      <w:r>
        <w:t xml:space="preserve">constructed parallel </w:t>
      </w:r>
      <w:r>
        <w:rPr>
          <w:spacing w:val="-2"/>
        </w:rPr>
        <w:t>circuits.</w:t>
      </w:r>
    </w:p>
    <w:p w14:paraId="2703EB97">
      <w:pPr>
        <w:spacing w:before="5" w:line="274" w:lineRule="exact"/>
        <w:ind w:left="286" w:right="0" w:firstLine="0"/>
        <w:jc w:val="left"/>
        <w:rPr>
          <w:b/>
          <w:sz w:val="24"/>
        </w:rPr>
      </w:pPr>
      <w:r>
        <w:rPr>
          <w:b/>
          <w:sz w:val="24"/>
        </w:rPr>
        <w:t>Equipment</w:t>
      </w:r>
      <w:r>
        <w:rPr>
          <w:b/>
          <w:spacing w:val="-7"/>
          <w:sz w:val="24"/>
        </w:rPr>
        <w:t xml:space="preserve"> </w:t>
      </w:r>
      <w:r>
        <w:rPr>
          <w:b/>
          <w:spacing w:val="-2"/>
          <w:sz w:val="24"/>
        </w:rPr>
        <w:t>required:</w:t>
      </w:r>
    </w:p>
    <w:p w14:paraId="5E1E2760">
      <w:pPr>
        <w:pStyle w:val="5"/>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Multimeter.</w:t>
      </w:r>
    </w:p>
    <w:p w14:paraId="5B7E0604">
      <w:pPr>
        <w:pStyle w:val="5"/>
        <w:spacing w:before="100"/>
      </w:pPr>
    </w:p>
    <w:p w14:paraId="1E5843D0">
      <w:pPr>
        <w:pStyle w:val="2"/>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r>
        <w:rPr>
          <w:spacing w:val="-2"/>
        </w:rPr>
        <w:t>measurements</w:t>
      </w:r>
    </w:p>
    <w:p w14:paraId="734741E1">
      <w:pPr>
        <w:spacing w:before="46" w:line="276" w:lineRule="auto"/>
        <w:ind w:left="286" w:right="0" w:firstLine="0"/>
        <w:jc w:val="left"/>
        <w:rPr>
          <w:sz w:val="22"/>
        </w:rPr>
      </w:pPr>
      <w:r>
        <w:rPr>
          <w:sz w:val="22"/>
        </w:rPr>
        <w:t>Resistance</w:t>
      </w:r>
      <w:r>
        <w:rPr>
          <w:spacing w:val="-4"/>
          <w:sz w:val="22"/>
        </w:rPr>
        <w:t xml:space="preserve"> </w:t>
      </w:r>
      <w:r>
        <w:rPr>
          <w:sz w:val="22"/>
        </w:rPr>
        <w:t>is</w:t>
      </w:r>
      <w:r>
        <w:rPr>
          <w:spacing w:val="-2"/>
          <w:sz w:val="22"/>
        </w:rPr>
        <w:t xml:space="preserve"> </w:t>
      </w:r>
      <w:r>
        <w:rPr>
          <w:sz w:val="22"/>
        </w:rPr>
        <w:t>measured</w:t>
      </w:r>
      <w:r>
        <w:rPr>
          <w:spacing w:val="-2"/>
          <w:sz w:val="22"/>
        </w:rPr>
        <w:t xml:space="preserve"> </w:t>
      </w:r>
      <w:r>
        <w:rPr>
          <w:sz w:val="22"/>
        </w:rPr>
        <w:t>with</w:t>
      </w:r>
      <w:r>
        <w:rPr>
          <w:spacing w:val="-2"/>
          <w:sz w:val="22"/>
        </w:rPr>
        <w:t xml:space="preserve"> </w:t>
      </w:r>
      <w:r>
        <w:rPr>
          <w:sz w:val="22"/>
        </w:rPr>
        <w:t>the</w:t>
      </w:r>
      <w:r>
        <w:rPr>
          <w:spacing w:val="-4"/>
          <w:sz w:val="22"/>
        </w:rPr>
        <w:t xml:space="preserve"> </w:t>
      </w:r>
      <w:r>
        <w:rPr>
          <w:sz w:val="22"/>
        </w:rPr>
        <w:t>circuit’s</w:t>
      </w:r>
      <w:r>
        <w:rPr>
          <w:spacing w:val="-2"/>
          <w:sz w:val="22"/>
        </w:rPr>
        <w:t xml:space="preserve"> </w:t>
      </w:r>
      <w:r>
        <w:rPr>
          <w:sz w:val="22"/>
        </w:rPr>
        <w:t>power</w:t>
      </w:r>
      <w:r>
        <w:rPr>
          <w:spacing w:val="-4"/>
          <w:sz w:val="22"/>
        </w:rPr>
        <w:t xml:space="preserve"> </w:t>
      </w:r>
      <w:r>
        <w:rPr>
          <w:sz w:val="22"/>
        </w:rPr>
        <w:t>turned</w:t>
      </w:r>
      <w:r>
        <w:rPr>
          <w:spacing w:val="-4"/>
          <w:sz w:val="22"/>
        </w:rPr>
        <w:t xml:space="preserve"> </w:t>
      </w:r>
      <w:r>
        <w:rPr>
          <w:sz w:val="22"/>
        </w:rPr>
        <w:t>off.</w:t>
      </w:r>
      <w:r>
        <w:rPr>
          <w:spacing w:val="-5"/>
          <w:sz w:val="22"/>
        </w:rPr>
        <w:t xml:space="preserve"> </w:t>
      </w:r>
      <w:r>
        <w:rPr>
          <w:sz w:val="22"/>
        </w:rPr>
        <w:t>The ohmmeter</w:t>
      </w:r>
      <w:r>
        <w:rPr>
          <w:spacing w:val="-1"/>
          <w:sz w:val="22"/>
        </w:rPr>
        <w:t xml:space="preserve"> </w:t>
      </w:r>
      <w:r>
        <w:rPr>
          <w:sz w:val="22"/>
        </w:rPr>
        <w:t>sends</w:t>
      </w:r>
      <w:r>
        <w:rPr>
          <w:spacing w:val="-2"/>
          <w:sz w:val="22"/>
        </w:rPr>
        <w:t xml:space="preserve"> </w:t>
      </w:r>
      <w:r>
        <w:rPr>
          <w:sz w:val="22"/>
        </w:rPr>
        <w:t>its</w:t>
      </w:r>
      <w:r>
        <w:rPr>
          <w:spacing w:val="-2"/>
          <w:sz w:val="22"/>
        </w:rPr>
        <w:t xml:space="preserve"> </w:t>
      </w:r>
      <w:r>
        <w:rPr>
          <w:sz w:val="22"/>
        </w:rPr>
        <w:t>own</w:t>
      </w:r>
      <w:r>
        <w:rPr>
          <w:spacing w:val="-2"/>
          <w:sz w:val="22"/>
        </w:rPr>
        <w:t xml:space="preserve"> </w:t>
      </w:r>
      <w:r>
        <w:rPr>
          <w:sz w:val="22"/>
        </w:rPr>
        <w:t>current</w:t>
      </w:r>
      <w:r>
        <w:rPr>
          <w:spacing w:val="-4"/>
          <w:sz w:val="22"/>
        </w:rPr>
        <w:t xml:space="preserve"> </w:t>
      </w:r>
      <w:r>
        <w:rPr>
          <w:sz w:val="22"/>
        </w:rPr>
        <w:t>through</w:t>
      </w:r>
      <w:r>
        <w:rPr>
          <w:spacing w:val="-2"/>
          <w:sz w:val="22"/>
        </w:rPr>
        <w:t xml:space="preserve"> </w:t>
      </w:r>
      <w:r>
        <w:rPr>
          <w:sz w:val="22"/>
        </w:rPr>
        <w:t>the unknown resistance and then measures that current to provide a resistance value readout.</w:t>
      </w:r>
    </w:p>
    <w:p w14:paraId="6289BE03">
      <w:pPr>
        <w:pStyle w:val="5"/>
        <w:spacing w:before="41"/>
        <w:rPr>
          <w:sz w:val="22"/>
        </w:rPr>
      </w:pPr>
    </w:p>
    <w:p w14:paraId="452A9586">
      <w:pPr>
        <w:spacing w:before="0"/>
        <w:ind w:left="286" w:right="0" w:firstLine="0"/>
        <w:jc w:val="left"/>
        <w:rPr>
          <w:b/>
          <w:sz w:val="22"/>
        </w:rPr>
      </w:pPr>
      <w:r>
        <w:rPr>
          <w:b/>
          <w:sz w:val="22"/>
        </w:rPr>
        <w:t>Resistance</w:t>
      </w:r>
      <w:r>
        <w:rPr>
          <w:b/>
          <w:spacing w:val="-8"/>
          <w:sz w:val="22"/>
        </w:rPr>
        <w:t xml:space="preserve"> </w:t>
      </w:r>
      <w:r>
        <w:rPr>
          <w:b/>
          <w:sz w:val="22"/>
        </w:rPr>
        <w:t>measurement</w:t>
      </w:r>
      <w:r>
        <w:rPr>
          <w:b/>
          <w:spacing w:val="-8"/>
          <w:sz w:val="22"/>
        </w:rPr>
        <w:t xml:space="preserve"> </w:t>
      </w:r>
      <w:r>
        <w:rPr>
          <w:b/>
          <w:spacing w:val="-2"/>
          <w:sz w:val="22"/>
        </w:rPr>
        <w:t>procedures</w:t>
      </w:r>
    </w:p>
    <w:p w14:paraId="72062E8A">
      <w:pPr>
        <w:spacing w:before="35"/>
        <w:ind w:left="286" w:right="0" w:firstLine="0"/>
        <w:jc w:val="left"/>
        <w:rPr>
          <w:sz w:val="22"/>
        </w:rPr>
      </w:pPr>
      <w:r>
        <w:rPr>
          <w:sz w:val="22"/>
        </w:rPr>
        <w:t>Follow</w:t>
      </w:r>
      <w:r>
        <w:rPr>
          <w:spacing w:val="-5"/>
          <w:sz w:val="22"/>
        </w:rPr>
        <w:t xml:space="preserve"> </w:t>
      </w:r>
      <w:r>
        <w:rPr>
          <w:sz w:val="22"/>
        </w:rPr>
        <w:t>the</w:t>
      </w:r>
      <w:r>
        <w:rPr>
          <w:spacing w:val="-3"/>
          <w:sz w:val="22"/>
        </w:rPr>
        <w:t xml:space="preserve"> </w:t>
      </w:r>
      <w:r>
        <w:rPr>
          <w:sz w:val="22"/>
        </w:rPr>
        <w:t>steps</w:t>
      </w:r>
      <w:r>
        <w:rPr>
          <w:spacing w:val="-1"/>
          <w:sz w:val="22"/>
        </w:rPr>
        <w:t xml:space="preserve"> </w:t>
      </w:r>
      <w:r>
        <w:rPr>
          <w:sz w:val="22"/>
        </w:rPr>
        <w:t>below</w:t>
      </w:r>
      <w:r>
        <w:rPr>
          <w:spacing w:val="-5"/>
          <w:sz w:val="22"/>
        </w:rPr>
        <w:t xml:space="preserve"> </w:t>
      </w:r>
      <w:r>
        <w:rPr>
          <w:sz w:val="22"/>
        </w:rPr>
        <w:t>to</w:t>
      </w:r>
      <w:r>
        <w:rPr>
          <w:spacing w:val="-4"/>
          <w:sz w:val="22"/>
        </w:rPr>
        <w:t xml:space="preserve"> </w:t>
      </w:r>
      <w:r>
        <w:rPr>
          <w:sz w:val="22"/>
        </w:rPr>
        <w:t xml:space="preserve">measure </w:t>
      </w:r>
      <w:r>
        <w:rPr>
          <w:spacing w:val="-2"/>
          <w:sz w:val="22"/>
        </w:rPr>
        <w:t>resistance:</w:t>
      </w:r>
    </w:p>
    <w:p w14:paraId="0CB5C8B3">
      <w:pPr>
        <w:pStyle w:val="8"/>
        <w:numPr>
          <w:ilvl w:val="0"/>
          <w:numId w:val="1"/>
        </w:numPr>
        <w:tabs>
          <w:tab w:val="left" w:pos="646"/>
        </w:tabs>
        <w:spacing w:before="38" w:after="0" w:line="240" w:lineRule="auto"/>
        <w:ind w:left="646" w:right="0" w:hanging="360"/>
        <w:jc w:val="left"/>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14:paraId="66FBDD51">
      <w:pPr>
        <w:pStyle w:val="8"/>
        <w:numPr>
          <w:ilvl w:val="0"/>
          <w:numId w:val="1"/>
        </w:numPr>
        <w:tabs>
          <w:tab w:val="left" w:pos="646"/>
        </w:tabs>
        <w:spacing w:before="41" w:after="0" w:line="276" w:lineRule="auto"/>
        <w:ind w:left="646" w:right="520" w:hanging="361"/>
        <w:jc w:val="left"/>
        <w:rPr>
          <w:sz w:val="24"/>
        </w:rPr>
      </w:pPr>
      <w:r>
        <w:rPr>
          <w:sz w:val="24"/>
        </w:rPr>
        <w:t>Plug the test probes into the appropriate probe jacks. Note that the jacks used may be the same ones used to measure volts.</w:t>
      </w:r>
    </w:p>
    <w:p w14:paraId="7FCCE967">
      <w:pPr>
        <w:pStyle w:val="8"/>
        <w:numPr>
          <w:ilvl w:val="0"/>
          <w:numId w:val="1"/>
        </w:numPr>
        <w:tabs>
          <w:tab w:val="left" w:pos="646"/>
        </w:tabs>
        <w:spacing w:before="0" w:after="0" w:line="275" w:lineRule="exact"/>
        <w:ind w:left="646" w:right="0" w:hanging="360"/>
        <w:jc w:val="left"/>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14:paraId="1A0211FD">
      <w:pPr>
        <w:pStyle w:val="8"/>
        <w:numPr>
          <w:ilvl w:val="0"/>
          <w:numId w:val="1"/>
        </w:numPr>
        <w:tabs>
          <w:tab w:val="left" w:pos="646"/>
        </w:tabs>
        <w:spacing w:before="43" w:after="0" w:line="276" w:lineRule="auto"/>
        <w:ind w:left="646" w:right="517" w:hanging="361"/>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3E4F0A33">
      <w:pPr>
        <w:pStyle w:val="8"/>
        <w:numPr>
          <w:ilvl w:val="0"/>
          <w:numId w:val="1"/>
        </w:numPr>
        <w:tabs>
          <w:tab w:val="left" w:pos="646"/>
        </w:tabs>
        <w:spacing w:before="0" w:after="0" w:line="278" w:lineRule="auto"/>
        <w:ind w:left="646" w:right="517" w:hanging="361"/>
        <w:jc w:val="both"/>
        <w:rPr>
          <w:sz w:val="24"/>
        </w:rPr>
      </w:pPr>
      <w:r>
        <w:rPr>
          <w:sz w:val="24"/>
        </w:rPr>
        <w:t>Connect the tips of the probes across the break in the component or portion of the circuit for which you want to determine resistance. If you get an OL (over limit), move to the next level.</w:t>
      </w:r>
    </w:p>
    <w:p w14:paraId="2B2DD69B">
      <w:pPr>
        <w:pStyle w:val="8"/>
        <w:numPr>
          <w:ilvl w:val="0"/>
          <w:numId w:val="1"/>
        </w:numPr>
        <w:tabs>
          <w:tab w:val="left" w:pos="646"/>
        </w:tabs>
        <w:spacing w:before="0" w:after="0" w:line="272" w:lineRule="exact"/>
        <w:ind w:left="646" w:right="0"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697FD021">
      <w:pPr>
        <w:pStyle w:val="8"/>
        <w:numPr>
          <w:ilvl w:val="0"/>
          <w:numId w:val="1"/>
        </w:numPr>
        <w:tabs>
          <w:tab w:val="left" w:pos="646"/>
        </w:tabs>
        <w:spacing w:before="40" w:after="0" w:line="276" w:lineRule="auto"/>
        <w:ind w:left="646" w:right="519" w:hanging="361"/>
        <w:jc w:val="both"/>
        <w:rPr>
          <w:sz w:val="24"/>
        </w:rPr>
      </w:pPr>
      <w:r>
        <w:rPr>
          <w:sz w:val="24"/>
        </w:rPr>
        <w:t xml:space="preserve">After all the resistance readings are complete, turn the DMM off to prevent the battery from </w:t>
      </w:r>
      <w:r>
        <w:rPr>
          <w:spacing w:val="-2"/>
          <w:sz w:val="24"/>
        </w:rPr>
        <w:t>draining</w:t>
      </w:r>
    </w:p>
    <w:p w14:paraId="57BD4F80">
      <w:pPr>
        <w:pStyle w:val="8"/>
        <w:spacing w:after="0" w:line="276" w:lineRule="auto"/>
        <w:jc w:val="both"/>
        <w:rPr>
          <w:sz w:val="24"/>
        </w:rPr>
        <w:sectPr>
          <w:type w:val="continuous"/>
          <w:pgSz w:w="11930" w:h="16850"/>
          <w:pgMar w:top="1040" w:right="992" w:bottom="280" w:left="566" w:header="720" w:footer="720" w:gutter="0"/>
          <w:cols w:space="720" w:num="1"/>
        </w:sectPr>
      </w:pPr>
    </w:p>
    <w:p w14:paraId="76D0945A">
      <w:pPr>
        <w:pStyle w:val="5"/>
        <w:ind w:left="1343"/>
        <w:rPr>
          <w:sz w:val="20"/>
        </w:rPr>
      </w:pPr>
      <w:r>
        <w:rPr>
          <w:sz w:val="20"/>
        </w:rPr>
        <w:drawing>
          <wp:inline distT="0" distB="0" distL="0" distR="0">
            <wp:extent cx="4846955" cy="34378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847445" cy="3438144"/>
                    </a:xfrm>
                    <a:prstGeom prst="rect">
                      <a:avLst/>
                    </a:prstGeom>
                  </pic:spPr>
                </pic:pic>
              </a:graphicData>
            </a:graphic>
          </wp:inline>
        </w:drawing>
      </w:r>
    </w:p>
    <w:p w14:paraId="51750860">
      <w:pPr>
        <w:spacing w:before="102"/>
        <w:ind w:left="0" w:right="232" w:firstLine="0"/>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2E9350CE">
      <w:pPr>
        <w:pStyle w:val="5"/>
        <w:spacing w:before="3"/>
        <w:rPr>
          <w:b/>
          <w:sz w:val="20"/>
        </w:rPr>
      </w:pPr>
    </w:p>
    <w:p w14:paraId="479A7552">
      <w:pPr>
        <w:pStyle w:val="2"/>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r>
        <w:rPr>
          <w:spacing w:val="-2"/>
        </w:rPr>
        <w:t>measurements</w:t>
      </w:r>
    </w:p>
    <w:p w14:paraId="33FB13F6">
      <w:pPr>
        <w:pStyle w:val="5"/>
        <w:spacing w:before="22"/>
        <w:rPr>
          <w:b/>
          <w:sz w:val="28"/>
        </w:rPr>
      </w:pPr>
    </w:p>
    <w:p w14:paraId="6B9F52F4">
      <w:pPr>
        <w:pStyle w:val="5"/>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14:paraId="264756C5">
      <w:pPr>
        <w:pStyle w:val="5"/>
        <w:spacing w:before="30"/>
      </w:pPr>
    </w:p>
    <w:p w14:paraId="41C7EE8F">
      <w:pPr>
        <w:spacing w:before="0"/>
        <w:ind w:left="286" w:right="0" w:firstLine="0"/>
        <w:jc w:val="left"/>
        <w:rPr>
          <w:b/>
          <w:sz w:val="24"/>
        </w:rPr>
      </w:pPr>
      <w:r>
        <w:rPr>
          <w:b/>
          <w:spacing w:val="-2"/>
          <w:sz w:val="24"/>
        </w:rPr>
        <w:t>Note:</w:t>
      </w:r>
    </w:p>
    <w:p w14:paraId="04EF6979">
      <w:pPr>
        <w:pStyle w:val="5"/>
        <w:spacing w:before="60"/>
        <w:rPr>
          <w:b/>
        </w:rPr>
      </w:pPr>
    </w:p>
    <w:p w14:paraId="14937030">
      <w:pPr>
        <w:pStyle w:val="5"/>
        <w:ind w:left="286"/>
      </w:pPr>
      <w:r>
        <w:t xml:space="preserve">1/ 1000 </w:t>
      </w:r>
      <w:r>
        <w:rPr>
          <w:spacing w:val="-2"/>
        </w:rPr>
        <w:t>V=1mV</w:t>
      </w:r>
    </w:p>
    <w:p w14:paraId="766FC9D7">
      <w:pPr>
        <w:pStyle w:val="5"/>
        <w:spacing w:before="65"/>
      </w:pPr>
    </w:p>
    <w:p w14:paraId="1CDBE359">
      <w:pPr>
        <w:pStyle w:val="5"/>
        <w:ind w:left="286"/>
      </w:pPr>
      <w:r>
        <w:t xml:space="preserve">1000 </w:t>
      </w:r>
      <w:r>
        <w:rPr>
          <w:spacing w:val="-2"/>
        </w:rPr>
        <w:t>V=1kV</w:t>
      </w:r>
    </w:p>
    <w:p w14:paraId="21DAEAF3">
      <w:pPr>
        <w:pStyle w:val="5"/>
        <w:spacing w:before="72"/>
      </w:pPr>
    </w:p>
    <w:p w14:paraId="4CAACFB2">
      <w:pPr>
        <w:spacing w:before="0"/>
        <w:ind w:left="286" w:right="0" w:firstLine="0"/>
        <w:jc w:val="left"/>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14:paraId="40AA0FA9">
      <w:pPr>
        <w:pStyle w:val="5"/>
        <w:spacing w:before="61"/>
        <w:rPr>
          <w:b/>
        </w:rPr>
      </w:pPr>
    </w:p>
    <w:p w14:paraId="57BB3025">
      <w:pPr>
        <w:pStyle w:val="8"/>
        <w:numPr>
          <w:ilvl w:val="0"/>
          <w:numId w:val="2"/>
        </w:numPr>
        <w:tabs>
          <w:tab w:val="left" w:pos="646"/>
        </w:tabs>
        <w:spacing w:before="0" w:after="0" w:line="240" w:lineRule="auto"/>
        <w:ind w:left="646" w:right="0" w:hanging="360"/>
        <w:jc w:val="left"/>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14:paraId="5CEDAE25">
      <w:pPr>
        <w:pStyle w:val="8"/>
        <w:numPr>
          <w:ilvl w:val="0"/>
          <w:numId w:val="2"/>
        </w:numPr>
        <w:tabs>
          <w:tab w:val="left" w:pos="646"/>
        </w:tabs>
        <w:spacing w:before="41" w:after="0" w:line="240" w:lineRule="auto"/>
        <w:ind w:left="646" w:right="0" w:hanging="360"/>
        <w:jc w:val="left"/>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14:paraId="37880071">
      <w:pPr>
        <w:pStyle w:val="8"/>
        <w:numPr>
          <w:ilvl w:val="0"/>
          <w:numId w:val="2"/>
        </w:numPr>
        <w:tabs>
          <w:tab w:val="left" w:pos="646"/>
        </w:tabs>
        <w:spacing w:before="40" w:after="0" w:line="240" w:lineRule="auto"/>
        <w:ind w:left="646" w:right="0" w:hanging="360"/>
        <w:jc w:val="left"/>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14:paraId="0852C232">
      <w:pPr>
        <w:pStyle w:val="8"/>
        <w:numPr>
          <w:ilvl w:val="0"/>
          <w:numId w:val="2"/>
        </w:numPr>
        <w:tabs>
          <w:tab w:val="left" w:pos="646"/>
        </w:tabs>
        <w:spacing w:before="44" w:after="0" w:line="276" w:lineRule="auto"/>
        <w:ind w:left="646" w:right="519" w:hanging="361"/>
        <w:jc w:val="left"/>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78E1DF29">
      <w:pPr>
        <w:pStyle w:val="8"/>
        <w:spacing w:after="0" w:line="276" w:lineRule="auto"/>
        <w:jc w:val="left"/>
        <w:rPr>
          <w:sz w:val="24"/>
        </w:rPr>
        <w:sectPr>
          <w:pgSz w:w="11930" w:h="16850"/>
          <w:pgMar w:top="1220" w:right="992" w:bottom="280" w:left="566" w:header="720" w:footer="720" w:gutter="0"/>
          <w:cols w:space="720" w:num="1"/>
        </w:sectPr>
      </w:pPr>
    </w:p>
    <w:p w14:paraId="5D606905">
      <w:pPr>
        <w:pStyle w:val="5"/>
        <w:ind w:left="1650"/>
        <w:rPr>
          <w:sz w:val="20"/>
        </w:rPr>
      </w:pPr>
      <w:r>
        <w:rPr>
          <w:sz w:val="20"/>
        </w:rPr>
        <w:drawing>
          <wp:inline distT="0" distB="0" distL="0" distR="0">
            <wp:extent cx="4437380" cy="317055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37407" cy="3170967"/>
                    </a:xfrm>
                    <a:prstGeom prst="rect">
                      <a:avLst/>
                    </a:prstGeom>
                  </pic:spPr>
                </pic:pic>
              </a:graphicData>
            </a:graphic>
          </wp:inline>
        </w:drawing>
      </w:r>
    </w:p>
    <w:p w14:paraId="4682294D">
      <w:pPr>
        <w:pStyle w:val="5"/>
        <w:rPr>
          <w:sz w:val="20"/>
        </w:rPr>
      </w:pPr>
    </w:p>
    <w:p w14:paraId="30025172">
      <w:pPr>
        <w:pStyle w:val="5"/>
        <w:spacing w:before="14"/>
        <w:rPr>
          <w:sz w:val="20"/>
        </w:rPr>
      </w:pPr>
    </w:p>
    <w:p w14:paraId="2DA4E69D">
      <w:pPr>
        <w:spacing w:before="0"/>
        <w:ind w:left="0" w:right="226" w:firstLine="0"/>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615EB041">
      <w:pPr>
        <w:pStyle w:val="5"/>
        <w:rPr>
          <w:b/>
          <w:sz w:val="20"/>
        </w:rPr>
      </w:pPr>
    </w:p>
    <w:p w14:paraId="6E6EDDEC">
      <w:pPr>
        <w:pStyle w:val="5"/>
        <w:spacing w:before="61"/>
        <w:rPr>
          <w:b/>
          <w:sz w:val="20"/>
        </w:rPr>
      </w:pPr>
    </w:p>
    <w:p w14:paraId="0EE26E2B">
      <w:pPr>
        <w:pStyle w:val="2"/>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14:paraId="7E7B8674">
      <w:pPr>
        <w:pStyle w:val="5"/>
        <w:rPr>
          <w:b/>
          <w:sz w:val="28"/>
        </w:rPr>
      </w:pPr>
    </w:p>
    <w:p w14:paraId="2D64A2F2">
      <w:pPr>
        <w:spacing w:before="0"/>
        <w:ind w:left="286" w:right="0" w:firstLine="0"/>
        <w:jc w:val="left"/>
        <w:rPr>
          <w:sz w:val="22"/>
        </w:rPr>
      </w:pPr>
      <w:r>
        <w:rPr>
          <w:sz w:val="22"/>
        </w:rPr>
        <w:t>Follow</w:t>
      </w:r>
      <w:r>
        <w:rPr>
          <w:spacing w:val="-5"/>
          <w:sz w:val="22"/>
        </w:rPr>
        <w:t xml:space="preserve"> </w:t>
      </w:r>
      <w:r>
        <w:rPr>
          <w:sz w:val="22"/>
        </w:rPr>
        <w:t>the</w:t>
      </w:r>
      <w:r>
        <w:rPr>
          <w:spacing w:val="-3"/>
          <w:sz w:val="22"/>
        </w:rPr>
        <w:t xml:space="preserve"> </w:t>
      </w:r>
      <w:r>
        <w:rPr>
          <w:sz w:val="22"/>
        </w:rPr>
        <w:t>steps</w:t>
      </w:r>
      <w:r>
        <w:rPr>
          <w:spacing w:val="-1"/>
          <w:sz w:val="22"/>
        </w:rPr>
        <w:t xml:space="preserve"> </w:t>
      </w:r>
      <w:r>
        <w:rPr>
          <w:sz w:val="22"/>
        </w:rPr>
        <w:t>below</w:t>
      </w:r>
      <w:r>
        <w:rPr>
          <w:spacing w:val="-5"/>
          <w:sz w:val="22"/>
        </w:rPr>
        <w:t xml:space="preserve"> </w:t>
      </w:r>
      <w:r>
        <w:rPr>
          <w:sz w:val="22"/>
        </w:rPr>
        <w:t>to</w:t>
      </w:r>
      <w:r>
        <w:rPr>
          <w:spacing w:val="-4"/>
          <w:sz w:val="22"/>
        </w:rPr>
        <w:t xml:space="preserve"> </w:t>
      </w:r>
      <w:r>
        <w:rPr>
          <w:sz w:val="22"/>
        </w:rPr>
        <w:t xml:space="preserve">measure </w:t>
      </w:r>
      <w:r>
        <w:rPr>
          <w:spacing w:val="-2"/>
          <w:sz w:val="22"/>
        </w:rPr>
        <w:t>current:</w:t>
      </w:r>
    </w:p>
    <w:p w14:paraId="69B0B227">
      <w:pPr>
        <w:pStyle w:val="5"/>
        <w:spacing w:before="69"/>
        <w:rPr>
          <w:sz w:val="22"/>
        </w:rPr>
      </w:pPr>
    </w:p>
    <w:p w14:paraId="3245382B">
      <w:pPr>
        <w:pStyle w:val="8"/>
        <w:numPr>
          <w:ilvl w:val="0"/>
          <w:numId w:val="3"/>
        </w:numPr>
        <w:tabs>
          <w:tab w:val="left" w:pos="555"/>
        </w:tabs>
        <w:spacing w:before="0" w:after="0" w:line="240" w:lineRule="auto"/>
        <w:ind w:left="555" w:right="0" w:hanging="269"/>
        <w:jc w:val="left"/>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14:paraId="13BF1022">
      <w:pPr>
        <w:pStyle w:val="8"/>
        <w:numPr>
          <w:ilvl w:val="0"/>
          <w:numId w:val="3"/>
        </w:numPr>
        <w:tabs>
          <w:tab w:val="left" w:pos="555"/>
        </w:tabs>
        <w:spacing w:before="43" w:after="0" w:line="276" w:lineRule="auto"/>
        <w:ind w:left="555" w:right="520" w:hanging="270"/>
        <w:jc w:val="left"/>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25788096">
      <w:pPr>
        <w:pStyle w:val="8"/>
        <w:numPr>
          <w:ilvl w:val="0"/>
          <w:numId w:val="3"/>
        </w:numPr>
        <w:tabs>
          <w:tab w:val="left" w:pos="555"/>
        </w:tabs>
        <w:spacing w:before="0" w:after="0" w:line="275" w:lineRule="exact"/>
        <w:ind w:left="555" w:right="0" w:hanging="269"/>
        <w:jc w:val="left"/>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4"/>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14:paraId="1AF59399">
      <w:pPr>
        <w:pStyle w:val="8"/>
        <w:numPr>
          <w:ilvl w:val="0"/>
          <w:numId w:val="3"/>
        </w:numPr>
        <w:tabs>
          <w:tab w:val="left" w:pos="555"/>
        </w:tabs>
        <w:spacing w:before="41" w:after="0" w:line="278" w:lineRule="auto"/>
        <w:ind w:left="555" w:right="514" w:hanging="270"/>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43C2483B">
      <w:pPr>
        <w:pStyle w:val="8"/>
        <w:numPr>
          <w:ilvl w:val="0"/>
          <w:numId w:val="3"/>
        </w:numPr>
        <w:tabs>
          <w:tab w:val="left" w:pos="555"/>
        </w:tabs>
        <w:spacing w:before="0" w:after="0" w:line="276" w:lineRule="auto"/>
        <w:ind w:left="555" w:right="519" w:hanging="270"/>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6F010B69">
      <w:pPr>
        <w:pStyle w:val="8"/>
        <w:numPr>
          <w:ilvl w:val="0"/>
          <w:numId w:val="3"/>
        </w:numPr>
        <w:tabs>
          <w:tab w:val="left" w:pos="555"/>
        </w:tabs>
        <w:spacing w:before="0" w:after="0" w:line="275" w:lineRule="exact"/>
        <w:ind w:left="555" w:right="0" w:hanging="269"/>
        <w:jc w:val="both"/>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14:paraId="5C8FF128">
      <w:pPr>
        <w:pStyle w:val="8"/>
        <w:numPr>
          <w:ilvl w:val="0"/>
          <w:numId w:val="3"/>
        </w:numPr>
        <w:tabs>
          <w:tab w:val="left" w:pos="555"/>
        </w:tabs>
        <w:spacing w:before="39" w:after="0" w:line="240" w:lineRule="auto"/>
        <w:ind w:left="555" w:right="0" w:hanging="269"/>
        <w:jc w:val="both"/>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 the</w:t>
      </w:r>
      <w:r>
        <w:rPr>
          <w:spacing w:val="2"/>
          <w:sz w:val="24"/>
        </w:rPr>
        <w:t xml:space="preserve"> </w:t>
      </w:r>
      <w:r>
        <w:rPr>
          <w:sz w:val="24"/>
        </w:rPr>
        <w:t>display</w:t>
      </w:r>
      <w:r>
        <w:rPr>
          <w:spacing w:val="-5"/>
          <w:sz w:val="24"/>
        </w:rPr>
        <w:t xml:space="preserve"> </w:t>
      </w:r>
      <w:r>
        <w:rPr>
          <w:sz w:val="24"/>
        </w:rPr>
        <w:t>unit. 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1"/>
          <w:sz w:val="24"/>
        </w:rPr>
        <w:t xml:space="preserve"> </w:t>
      </w:r>
      <w:r>
        <w:rPr>
          <w:sz w:val="24"/>
        </w:rPr>
        <w:t>unit of</w:t>
      </w:r>
      <w:r>
        <w:rPr>
          <w:spacing w:val="1"/>
          <w:sz w:val="24"/>
        </w:rPr>
        <w:t xml:space="preserve"> </w:t>
      </w:r>
      <w:r>
        <w:rPr>
          <w:spacing w:val="-2"/>
          <w:sz w:val="24"/>
        </w:rPr>
        <w:t>measurement.</w:t>
      </w:r>
    </w:p>
    <w:p w14:paraId="021D1C85">
      <w:pPr>
        <w:pStyle w:val="8"/>
        <w:numPr>
          <w:ilvl w:val="0"/>
          <w:numId w:val="3"/>
        </w:numPr>
        <w:tabs>
          <w:tab w:val="left" w:pos="555"/>
        </w:tabs>
        <w:spacing w:before="41" w:after="0" w:line="240" w:lineRule="auto"/>
        <w:ind w:left="555" w:right="0" w:hanging="269"/>
        <w:jc w:val="both"/>
        <w:rPr>
          <w:b/>
          <w:sz w:val="24"/>
        </w:rPr>
      </w:pPr>
      <w:r>
        <w:rPr>
          <w:sz w:val="24"/>
        </w:rPr>
        <w:t>Switch</w:t>
      </w:r>
      <w:r>
        <w:rPr>
          <w:spacing w:val="-1"/>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 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14:paraId="1D0D76CF">
      <w:pPr>
        <w:pStyle w:val="8"/>
        <w:numPr>
          <w:ilvl w:val="0"/>
          <w:numId w:val="3"/>
        </w:numPr>
        <w:tabs>
          <w:tab w:val="left" w:pos="646"/>
        </w:tabs>
        <w:spacing w:before="41" w:after="0" w:line="276" w:lineRule="auto"/>
        <w:ind w:left="646" w:right="517"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14:paraId="6521364B">
      <w:pPr>
        <w:pStyle w:val="8"/>
        <w:spacing w:after="0" w:line="276" w:lineRule="auto"/>
        <w:jc w:val="both"/>
        <w:rPr>
          <w:b/>
          <w:sz w:val="24"/>
        </w:rPr>
        <w:sectPr>
          <w:pgSz w:w="11930" w:h="16850"/>
          <w:pgMar w:top="1180" w:right="992" w:bottom="280" w:left="566" w:header="720" w:footer="720" w:gutter="0"/>
          <w:cols w:space="720" w:num="1"/>
        </w:sectPr>
      </w:pPr>
    </w:p>
    <w:p w14:paraId="7B293B8E">
      <w:pPr>
        <w:pStyle w:val="5"/>
        <w:ind w:left="1241"/>
        <w:rPr>
          <w:sz w:val="20"/>
        </w:rPr>
      </w:pPr>
      <w:r>
        <w:rPr>
          <w:sz w:val="20"/>
        </w:rPr>
        <w:drawing>
          <wp:inline distT="0" distB="0" distL="0" distR="0">
            <wp:extent cx="4796155" cy="335978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796185" cy="3359943"/>
                    </a:xfrm>
                    <a:prstGeom prst="rect">
                      <a:avLst/>
                    </a:prstGeom>
                  </pic:spPr>
                </pic:pic>
              </a:graphicData>
            </a:graphic>
          </wp:inline>
        </w:drawing>
      </w:r>
    </w:p>
    <w:p w14:paraId="32914840">
      <w:pPr>
        <w:pStyle w:val="5"/>
        <w:spacing w:before="107"/>
        <w:rPr>
          <w:sz w:val="20"/>
        </w:rPr>
      </w:pPr>
    </w:p>
    <w:p w14:paraId="334884FB">
      <w:pPr>
        <w:spacing w:before="0"/>
        <w:ind w:left="2" w:right="232" w:firstLine="0"/>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1B95CE0C">
      <w:pPr>
        <w:pStyle w:val="5"/>
        <w:spacing w:before="1"/>
        <w:rPr>
          <w:b/>
          <w:sz w:val="20"/>
        </w:rPr>
      </w:pPr>
    </w:p>
    <w:p w14:paraId="1408F317">
      <w:pPr>
        <w:pStyle w:val="2"/>
      </w:pPr>
      <w:r>
        <w:t xml:space="preserve">Lab </w:t>
      </w:r>
      <w:r>
        <w:rPr>
          <w:spacing w:val="-2"/>
        </w:rPr>
        <w:t>Tasks:</w:t>
      </w:r>
    </w:p>
    <w:p w14:paraId="39A2706D">
      <w:pPr>
        <w:pStyle w:val="5"/>
        <w:spacing w:before="3"/>
        <w:rPr>
          <w:b/>
        </w:rPr>
      </w:pPr>
    </w:p>
    <w:p w14:paraId="37F714E8">
      <w:pPr>
        <w:pStyle w:val="8"/>
        <w:numPr>
          <w:ilvl w:val="1"/>
          <w:numId w:val="3"/>
        </w:numPr>
        <w:tabs>
          <w:tab w:val="left" w:pos="1006"/>
        </w:tabs>
        <w:spacing w:before="0" w:after="0" w:line="240" w:lineRule="auto"/>
        <w:ind w:left="1006" w:right="0" w:hanging="360"/>
        <w:jc w:val="left"/>
        <w:rPr>
          <w:b/>
          <w:sz w:val="24"/>
        </w:rPr>
      </w:pPr>
      <w:r>
        <w:rPr>
          <w:b/>
          <w:sz w:val="24"/>
        </w:rPr>
        <w:t>Measure</w:t>
      </w:r>
      <w:r>
        <w:rPr>
          <w:b/>
          <w:spacing w:val="-2"/>
          <w:sz w:val="24"/>
        </w:rPr>
        <w:t xml:space="preserve"> </w:t>
      </w:r>
      <w:r>
        <w:rPr>
          <w:b/>
          <w:sz w:val="24"/>
        </w:rPr>
        <w:t>the current</w:t>
      </w:r>
      <w:r>
        <w:rPr>
          <w:b/>
          <w:spacing w:val="-1"/>
          <w:sz w:val="24"/>
        </w:rPr>
        <w:t xml:space="preserve"> </w:t>
      </w:r>
      <w:r>
        <w:rPr>
          <w:b/>
          <w:sz w:val="24"/>
        </w:rPr>
        <w:t>across</w:t>
      </w:r>
      <w:r>
        <w:rPr>
          <w:b/>
          <w:spacing w:val="-1"/>
          <w:sz w:val="24"/>
        </w:rPr>
        <w:t xml:space="preserve"> </w:t>
      </w:r>
      <w:r>
        <w:rPr>
          <w:b/>
          <w:sz w:val="24"/>
        </w:rPr>
        <w:t>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2"/>
          <w:sz w:val="24"/>
        </w:rPr>
        <w:t xml:space="preserve"> </w:t>
      </w:r>
      <w:r>
        <w:rPr>
          <w:b/>
          <w:sz w:val="24"/>
        </w:rPr>
        <w:t>2</w:t>
      </w:r>
      <w:r>
        <w:rPr>
          <w:b/>
          <w:spacing w:val="-1"/>
          <w:sz w:val="24"/>
        </w:rPr>
        <w:t xml:space="preserve"> </w:t>
      </w:r>
      <w:r>
        <w:rPr>
          <w:b/>
          <w:sz w:val="24"/>
        </w:rPr>
        <w:t xml:space="preserve">and </w:t>
      </w:r>
      <w:r>
        <w:rPr>
          <w:b/>
          <w:spacing w:val="-5"/>
          <w:sz w:val="24"/>
        </w:rPr>
        <w:t>7.</w:t>
      </w:r>
    </w:p>
    <w:p w14:paraId="04807723">
      <w:pPr>
        <w:pStyle w:val="5"/>
        <w:spacing w:before="104"/>
        <w:rPr>
          <w:b/>
          <w:sz w:val="20"/>
        </w:rPr>
      </w:pPr>
      <w:r>
        <w:rPr>
          <w:b/>
          <w:sz w:val="20"/>
        </w:rPr>
        <w:drawing>
          <wp:anchor distT="0" distB="0" distL="0" distR="0" simplePos="0" relativeHeight="251661312" behindDoc="1" locked="0" layoutInCell="1" allowOverlap="1">
            <wp:simplePos x="0" y="0"/>
            <wp:positionH relativeFrom="page">
              <wp:posOffset>2032000</wp:posOffset>
            </wp:positionH>
            <wp:positionV relativeFrom="paragraph">
              <wp:posOffset>227330</wp:posOffset>
            </wp:positionV>
            <wp:extent cx="3495675" cy="1552575"/>
            <wp:effectExtent l="0" t="0" r="0" b="0"/>
            <wp:wrapTopAndBottom/>
            <wp:docPr id="6" name="Image 6" descr="Image result for basic series circuit for current and voltage measurements"/>
            <wp:cNvGraphicFramePr/>
            <a:graphic xmlns:a="http://schemas.openxmlformats.org/drawingml/2006/main">
              <a:graphicData uri="http://schemas.openxmlformats.org/drawingml/2006/picture">
                <pic:pic xmlns:pic="http://schemas.openxmlformats.org/drawingml/2006/picture">
                  <pic:nvPicPr>
                    <pic:cNvPr id="6" name="Image 6" descr="Image result for basic series circuit for current and voltage measurements"/>
                    <pic:cNvPicPr/>
                  </pic:nvPicPr>
                  <pic:blipFill>
                    <a:blip r:embed="rId9" cstate="print"/>
                    <a:stretch>
                      <a:fillRect/>
                    </a:stretch>
                  </pic:blipFill>
                  <pic:spPr>
                    <a:xfrm>
                      <a:off x="0" y="0"/>
                      <a:ext cx="3495675" cy="1552575"/>
                    </a:xfrm>
                    <a:prstGeom prst="rect">
                      <a:avLst/>
                    </a:prstGeom>
                  </pic:spPr>
                </pic:pic>
              </a:graphicData>
            </a:graphic>
          </wp:anchor>
        </w:drawing>
      </w:r>
    </w:p>
    <w:p w14:paraId="0E849DFA">
      <w:pPr>
        <w:spacing w:before="118"/>
        <w:ind w:left="286" w:right="0" w:firstLine="0"/>
        <w:jc w:val="left"/>
        <w:rPr>
          <w:b/>
          <w:sz w:val="24"/>
        </w:rPr>
      </w:pPr>
      <w:r>
        <w:rPr>
          <w:rFonts w:hint="default"/>
          <w:b/>
          <w:spacing w:val="-5"/>
          <w:sz w:val="24"/>
          <w:lang w:val="en-US"/>
        </w:rPr>
        <w:t>Theoretical</w:t>
      </w:r>
      <w:r>
        <w:rPr>
          <w:b/>
          <w:spacing w:val="-5"/>
          <w:sz w:val="24"/>
        </w:rPr>
        <w:t xml:space="preserve"> </w:t>
      </w:r>
      <w:r>
        <w:rPr>
          <w:b/>
          <w:spacing w:val="-2"/>
          <w:sz w:val="24"/>
        </w:rPr>
        <w:t>Values:</w:t>
      </w:r>
    </w:p>
    <w:p w14:paraId="60926DA7">
      <w:pPr>
        <w:pStyle w:val="5"/>
        <w:spacing w:before="54"/>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1"/>
        <w:gridCol w:w="2442"/>
        <w:gridCol w:w="2439"/>
        <w:gridCol w:w="2439"/>
      </w:tblGrid>
      <w:tr w14:paraId="2C673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2441" w:type="dxa"/>
          </w:tcPr>
          <w:p w14:paraId="37039FFB">
            <w:pPr>
              <w:pStyle w:val="9"/>
              <w:spacing w:line="273" w:lineRule="exact"/>
              <w:ind w:left="107"/>
              <w:rPr>
                <w:b/>
                <w:sz w:val="24"/>
              </w:rPr>
            </w:pPr>
            <w:r>
              <w:rPr>
                <w:b/>
                <w:sz w:val="24"/>
              </w:rPr>
              <w:t xml:space="preserve">R1 </w:t>
            </w:r>
            <w:r>
              <w:rPr>
                <w:b/>
                <w:spacing w:val="-2"/>
                <w:sz w:val="24"/>
              </w:rPr>
              <w:t>Current</w:t>
            </w:r>
          </w:p>
        </w:tc>
        <w:tc>
          <w:tcPr>
            <w:tcW w:w="2442" w:type="dxa"/>
          </w:tcPr>
          <w:p w14:paraId="4A7C6488">
            <w:pPr>
              <w:pStyle w:val="9"/>
              <w:spacing w:line="273" w:lineRule="exact"/>
              <w:ind w:left="108"/>
              <w:rPr>
                <w:b/>
                <w:sz w:val="24"/>
              </w:rPr>
            </w:pPr>
            <w:r>
              <w:rPr>
                <w:b/>
                <w:sz w:val="24"/>
              </w:rPr>
              <w:t xml:space="preserve">R2 </w:t>
            </w:r>
            <w:r>
              <w:rPr>
                <w:b/>
                <w:spacing w:val="-2"/>
                <w:sz w:val="24"/>
              </w:rPr>
              <w:t>Current</w:t>
            </w:r>
          </w:p>
        </w:tc>
        <w:tc>
          <w:tcPr>
            <w:tcW w:w="2439" w:type="dxa"/>
          </w:tcPr>
          <w:p w14:paraId="64E58DB8">
            <w:pPr>
              <w:pStyle w:val="9"/>
              <w:spacing w:line="273" w:lineRule="exact"/>
              <w:ind w:left="107"/>
              <w:rPr>
                <w:b/>
                <w:sz w:val="24"/>
              </w:rPr>
            </w:pPr>
            <w:r>
              <w:rPr>
                <w:b/>
                <w:sz w:val="24"/>
              </w:rPr>
              <w:t xml:space="preserve">R3 </w:t>
            </w:r>
            <w:r>
              <w:rPr>
                <w:b/>
                <w:spacing w:val="-2"/>
                <w:sz w:val="24"/>
              </w:rPr>
              <w:t>Current</w:t>
            </w:r>
          </w:p>
        </w:tc>
        <w:tc>
          <w:tcPr>
            <w:tcW w:w="2439" w:type="dxa"/>
          </w:tcPr>
          <w:p w14:paraId="48DF083B">
            <w:pPr>
              <w:pStyle w:val="9"/>
              <w:spacing w:line="273" w:lineRule="exact"/>
              <w:ind w:left="110"/>
              <w:rPr>
                <w:b/>
                <w:sz w:val="24"/>
              </w:rPr>
            </w:pPr>
            <w:r>
              <w:rPr>
                <w:b/>
                <w:spacing w:val="-2"/>
                <w:sz w:val="24"/>
              </w:rPr>
              <w:t>Voltage</w:t>
            </w:r>
          </w:p>
        </w:tc>
      </w:tr>
      <w:tr w14:paraId="06B9E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2441" w:type="dxa"/>
          </w:tcPr>
          <w:p w14:paraId="2E63A32F">
            <w:pPr>
              <w:pStyle w:val="9"/>
              <w:rPr>
                <w:rFonts w:hint="default"/>
                <w:sz w:val="32"/>
                <w:szCs w:val="32"/>
                <w:lang w:val="en-US"/>
              </w:rPr>
            </w:pPr>
            <w:r>
              <w:rPr>
                <w:rFonts w:hint="default"/>
                <w:sz w:val="32"/>
                <w:szCs w:val="32"/>
                <w:lang w:val="en-US"/>
              </w:rPr>
              <w:t>0.9mA</w:t>
            </w:r>
          </w:p>
        </w:tc>
        <w:tc>
          <w:tcPr>
            <w:tcW w:w="2442" w:type="dxa"/>
          </w:tcPr>
          <w:p w14:paraId="2A8500BB">
            <w:pPr>
              <w:pStyle w:val="9"/>
              <w:rPr>
                <w:rFonts w:hint="default"/>
                <w:sz w:val="32"/>
                <w:szCs w:val="32"/>
                <w:lang w:val="en-US"/>
              </w:rPr>
            </w:pPr>
            <w:r>
              <w:rPr>
                <w:rFonts w:hint="default"/>
                <w:sz w:val="32"/>
                <w:szCs w:val="32"/>
                <w:lang w:val="en-US"/>
              </w:rPr>
              <w:t>4.5mA</w:t>
            </w:r>
          </w:p>
        </w:tc>
        <w:tc>
          <w:tcPr>
            <w:tcW w:w="2439" w:type="dxa"/>
          </w:tcPr>
          <w:p w14:paraId="4CF1F335">
            <w:pPr>
              <w:pStyle w:val="9"/>
              <w:rPr>
                <w:rFonts w:hint="default"/>
                <w:sz w:val="32"/>
                <w:szCs w:val="32"/>
                <w:lang w:val="en-US"/>
              </w:rPr>
            </w:pPr>
            <w:r>
              <w:rPr>
                <w:rFonts w:hint="default"/>
                <w:sz w:val="32"/>
                <w:szCs w:val="32"/>
                <w:lang w:val="en-US"/>
              </w:rPr>
              <w:t>9.0mA</w:t>
            </w:r>
          </w:p>
        </w:tc>
        <w:tc>
          <w:tcPr>
            <w:tcW w:w="2439" w:type="dxa"/>
          </w:tcPr>
          <w:p w14:paraId="6D5F106E">
            <w:pPr>
              <w:pStyle w:val="9"/>
              <w:rPr>
                <w:rFonts w:hint="default"/>
                <w:sz w:val="32"/>
                <w:szCs w:val="32"/>
                <w:lang w:val="en-US"/>
              </w:rPr>
            </w:pPr>
            <w:r>
              <w:rPr>
                <w:rFonts w:hint="default"/>
                <w:sz w:val="32"/>
                <w:szCs w:val="32"/>
                <w:lang w:val="en-US"/>
              </w:rPr>
              <w:t>9.0V</w:t>
            </w:r>
          </w:p>
        </w:tc>
      </w:tr>
    </w:tbl>
    <w:p w14:paraId="4A9F30BB">
      <w:pPr>
        <w:pStyle w:val="5"/>
        <w:rPr>
          <w:b/>
        </w:rPr>
      </w:pPr>
    </w:p>
    <w:p w14:paraId="512C9A66">
      <w:pPr>
        <w:pStyle w:val="5"/>
        <w:spacing w:before="1"/>
        <w:rPr>
          <w:b/>
        </w:rPr>
      </w:pPr>
    </w:p>
    <w:p w14:paraId="67E707D0">
      <w:pPr>
        <w:spacing w:before="0"/>
        <w:ind w:left="286" w:right="0" w:firstLine="0"/>
        <w:jc w:val="left"/>
        <w:rPr>
          <w:b/>
          <w:sz w:val="24"/>
        </w:rPr>
      </w:pPr>
      <w:r>
        <w:rPr>
          <w:rFonts w:hint="default"/>
          <w:b/>
          <w:spacing w:val="-5"/>
          <w:sz w:val="24"/>
          <w:lang w:val="en-US"/>
        </w:rPr>
        <w:t>Pratical</w:t>
      </w:r>
      <w:r>
        <w:rPr>
          <w:b/>
          <w:spacing w:val="-5"/>
          <w:sz w:val="24"/>
        </w:rPr>
        <w:t xml:space="preserve"> </w:t>
      </w:r>
      <w:r>
        <w:rPr>
          <w:b/>
          <w:spacing w:val="-2"/>
          <w:sz w:val="24"/>
        </w:rPr>
        <w:t>Values:</w:t>
      </w:r>
    </w:p>
    <w:p w14:paraId="127400CC">
      <w:pPr>
        <w:pStyle w:val="5"/>
        <w:spacing w:before="52"/>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1"/>
        <w:gridCol w:w="2442"/>
        <w:gridCol w:w="2439"/>
        <w:gridCol w:w="2439"/>
      </w:tblGrid>
      <w:tr w14:paraId="3CD97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441" w:type="dxa"/>
          </w:tcPr>
          <w:p w14:paraId="04377398">
            <w:pPr>
              <w:pStyle w:val="9"/>
              <w:spacing w:line="273" w:lineRule="exact"/>
              <w:ind w:left="107"/>
              <w:rPr>
                <w:b/>
                <w:sz w:val="24"/>
              </w:rPr>
            </w:pPr>
            <w:r>
              <w:rPr>
                <w:b/>
                <w:sz w:val="24"/>
              </w:rPr>
              <w:t xml:space="preserve">R1 </w:t>
            </w:r>
            <w:r>
              <w:rPr>
                <w:b/>
                <w:spacing w:val="-2"/>
                <w:sz w:val="24"/>
              </w:rPr>
              <w:t>Current</w:t>
            </w:r>
          </w:p>
        </w:tc>
        <w:tc>
          <w:tcPr>
            <w:tcW w:w="2442" w:type="dxa"/>
          </w:tcPr>
          <w:p w14:paraId="71AF2894">
            <w:pPr>
              <w:pStyle w:val="9"/>
              <w:spacing w:line="273" w:lineRule="exact"/>
              <w:ind w:left="108"/>
              <w:rPr>
                <w:b/>
                <w:sz w:val="24"/>
              </w:rPr>
            </w:pPr>
            <w:r>
              <w:rPr>
                <w:b/>
                <w:sz w:val="24"/>
              </w:rPr>
              <w:t xml:space="preserve">R2 </w:t>
            </w:r>
            <w:r>
              <w:rPr>
                <w:b/>
                <w:spacing w:val="-2"/>
                <w:sz w:val="24"/>
              </w:rPr>
              <w:t>Current</w:t>
            </w:r>
          </w:p>
        </w:tc>
        <w:tc>
          <w:tcPr>
            <w:tcW w:w="2439" w:type="dxa"/>
          </w:tcPr>
          <w:p w14:paraId="435BBC01">
            <w:pPr>
              <w:pStyle w:val="9"/>
              <w:spacing w:line="273" w:lineRule="exact"/>
              <w:ind w:left="107"/>
              <w:rPr>
                <w:b/>
                <w:sz w:val="24"/>
              </w:rPr>
            </w:pPr>
            <w:r>
              <w:rPr>
                <w:b/>
                <w:sz w:val="24"/>
              </w:rPr>
              <w:t xml:space="preserve">R3 </w:t>
            </w:r>
            <w:r>
              <w:rPr>
                <w:b/>
                <w:spacing w:val="-2"/>
                <w:sz w:val="24"/>
              </w:rPr>
              <w:t>Current</w:t>
            </w:r>
          </w:p>
        </w:tc>
        <w:tc>
          <w:tcPr>
            <w:tcW w:w="2439" w:type="dxa"/>
          </w:tcPr>
          <w:p w14:paraId="76BC2B4E">
            <w:pPr>
              <w:pStyle w:val="9"/>
              <w:spacing w:line="273" w:lineRule="exact"/>
              <w:ind w:left="110"/>
              <w:rPr>
                <w:b/>
                <w:sz w:val="24"/>
              </w:rPr>
            </w:pPr>
            <w:r>
              <w:rPr>
                <w:b/>
                <w:spacing w:val="-2"/>
                <w:sz w:val="24"/>
              </w:rPr>
              <w:t>Voltage</w:t>
            </w:r>
          </w:p>
        </w:tc>
      </w:tr>
      <w:tr w14:paraId="051A0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441" w:type="dxa"/>
            <w:shd w:val="clear"/>
            <w:vAlign w:val="top"/>
          </w:tcPr>
          <w:p w14:paraId="2096D426">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0.9mA</w:t>
            </w:r>
          </w:p>
        </w:tc>
        <w:tc>
          <w:tcPr>
            <w:tcW w:w="2442" w:type="dxa"/>
            <w:shd w:val="clear"/>
            <w:vAlign w:val="top"/>
          </w:tcPr>
          <w:p w14:paraId="025B6A82">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4.5mA</w:t>
            </w:r>
          </w:p>
        </w:tc>
        <w:tc>
          <w:tcPr>
            <w:tcW w:w="2439" w:type="dxa"/>
            <w:shd w:val="clear"/>
            <w:vAlign w:val="top"/>
          </w:tcPr>
          <w:p w14:paraId="690A5037">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9.0mA</w:t>
            </w:r>
          </w:p>
        </w:tc>
        <w:tc>
          <w:tcPr>
            <w:tcW w:w="2439" w:type="dxa"/>
            <w:shd w:val="clear"/>
            <w:vAlign w:val="top"/>
          </w:tcPr>
          <w:p w14:paraId="39A49E12">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9.0V</w:t>
            </w:r>
          </w:p>
        </w:tc>
      </w:tr>
    </w:tbl>
    <w:p w14:paraId="4526AD54">
      <w:pPr>
        <w:pStyle w:val="9"/>
        <w:spacing w:after="0"/>
        <w:rPr>
          <w:sz w:val="22"/>
        </w:rPr>
        <w:sectPr>
          <w:pgSz w:w="11930" w:h="16850"/>
          <w:pgMar w:top="1120" w:right="992" w:bottom="280" w:left="566" w:header="720" w:footer="720" w:gutter="0"/>
          <w:cols w:space="720" w:num="1"/>
        </w:sectPr>
      </w:pPr>
    </w:p>
    <w:p w14:paraId="0E9792CF">
      <w:pPr>
        <w:pStyle w:val="8"/>
        <w:numPr>
          <w:ilvl w:val="1"/>
          <w:numId w:val="3"/>
        </w:numPr>
        <w:tabs>
          <w:tab w:val="left" w:pos="1006"/>
        </w:tabs>
        <w:spacing w:before="76" w:after="0" w:line="240" w:lineRule="auto"/>
        <w:ind w:left="1006" w:right="0" w:hanging="360"/>
        <w:jc w:val="left"/>
        <w:rPr>
          <w:b/>
          <w:sz w:val="24"/>
        </w:rPr>
      </w:pPr>
      <w:r>
        <w:rPr>
          <w:b/>
          <w:sz w:val="24"/>
        </w:rPr>
        <w:t>Measure</w:t>
      </w:r>
      <w:r>
        <w:rPr>
          <w:b/>
          <w:spacing w:val="-2"/>
          <w:sz w:val="24"/>
        </w:rPr>
        <w:t xml:space="preserve"> </w:t>
      </w:r>
      <w:r>
        <w:rPr>
          <w:b/>
          <w:sz w:val="24"/>
        </w:rPr>
        <w:t>the current across</w:t>
      </w:r>
      <w:r>
        <w:rPr>
          <w:b/>
          <w:spacing w:val="-1"/>
          <w:sz w:val="24"/>
        </w:rPr>
        <w:t xml:space="preserve"> </w:t>
      </w:r>
      <w:r>
        <w:rPr>
          <w:b/>
          <w:sz w:val="24"/>
        </w:rPr>
        <w:t>R1, R2,</w:t>
      </w:r>
      <w:r>
        <w:rPr>
          <w:b/>
          <w:spacing w:val="-1"/>
          <w:sz w:val="24"/>
        </w:rPr>
        <w:t xml:space="preserve"> </w:t>
      </w:r>
      <w:r>
        <w:rPr>
          <w:b/>
          <w:sz w:val="24"/>
        </w:rPr>
        <w:t>R3 and Voltage</w:t>
      </w:r>
      <w:r>
        <w:rPr>
          <w:b/>
          <w:spacing w:val="-1"/>
          <w:sz w:val="24"/>
        </w:rPr>
        <w:t xml:space="preserve"> </w:t>
      </w:r>
      <w:r>
        <w:rPr>
          <w:b/>
          <w:sz w:val="24"/>
        </w:rPr>
        <w:t>between</w:t>
      </w:r>
      <w:r>
        <w:rPr>
          <w:b/>
          <w:spacing w:val="-1"/>
          <w:sz w:val="24"/>
        </w:rPr>
        <w:t xml:space="preserve"> </w:t>
      </w:r>
      <w:r>
        <w:rPr>
          <w:b/>
          <w:sz w:val="24"/>
        </w:rPr>
        <w:t>node</w:t>
      </w:r>
      <w:r>
        <w:rPr>
          <w:b/>
          <w:spacing w:val="-1"/>
          <w:sz w:val="24"/>
        </w:rPr>
        <w:t xml:space="preserve"> </w:t>
      </w:r>
      <w:r>
        <w:rPr>
          <w:b/>
          <w:sz w:val="24"/>
        </w:rPr>
        <w:t>a</w:t>
      </w:r>
      <w:r>
        <w:rPr>
          <w:b/>
          <w:spacing w:val="-1"/>
          <w:sz w:val="24"/>
        </w:rPr>
        <w:t xml:space="preserve"> </w:t>
      </w:r>
      <w:r>
        <w:rPr>
          <w:b/>
          <w:sz w:val="24"/>
        </w:rPr>
        <w:t xml:space="preserve">and </w:t>
      </w:r>
      <w:r>
        <w:rPr>
          <w:b/>
          <w:spacing w:val="-5"/>
          <w:sz w:val="24"/>
        </w:rPr>
        <w:t>e.</w:t>
      </w:r>
    </w:p>
    <w:p w14:paraId="46599462">
      <w:pPr>
        <w:pStyle w:val="5"/>
        <w:spacing w:before="30"/>
        <w:rPr>
          <w:b/>
          <w:sz w:val="20"/>
        </w:rPr>
      </w:pPr>
      <w:r>
        <w:rPr>
          <w:b/>
          <w:sz w:val="20"/>
        </w:rPr>
        <w:drawing>
          <wp:anchor distT="0" distB="0" distL="0" distR="0" simplePos="0" relativeHeight="251661312" behindDoc="1" locked="0" layoutInCell="1" allowOverlap="1">
            <wp:simplePos x="0" y="0"/>
            <wp:positionH relativeFrom="page">
              <wp:posOffset>2099945</wp:posOffset>
            </wp:positionH>
            <wp:positionV relativeFrom="paragraph">
              <wp:posOffset>180340</wp:posOffset>
            </wp:positionV>
            <wp:extent cx="2929890" cy="272859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29825" cy="2728341"/>
                    </a:xfrm>
                    <a:prstGeom prst="rect">
                      <a:avLst/>
                    </a:prstGeom>
                  </pic:spPr>
                </pic:pic>
              </a:graphicData>
            </a:graphic>
          </wp:anchor>
        </w:drawing>
      </w:r>
    </w:p>
    <w:p w14:paraId="3F7F867D">
      <w:pPr>
        <w:pStyle w:val="5"/>
        <w:spacing w:before="23"/>
        <w:rPr>
          <w:b/>
        </w:rPr>
      </w:pPr>
    </w:p>
    <w:p w14:paraId="0B059369">
      <w:pPr>
        <w:spacing w:before="0"/>
        <w:ind w:left="286" w:right="0" w:firstLine="0"/>
        <w:jc w:val="left"/>
        <w:rPr>
          <w:b/>
          <w:sz w:val="24"/>
        </w:rPr>
      </w:pPr>
      <w:r>
        <w:rPr>
          <w:b/>
          <w:sz w:val="24"/>
        </w:rPr>
        <w:t>Practical</w:t>
      </w:r>
      <w:r>
        <w:rPr>
          <w:b/>
          <w:spacing w:val="-5"/>
          <w:sz w:val="24"/>
        </w:rPr>
        <w:t xml:space="preserve"> </w:t>
      </w:r>
      <w:r>
        <w:rPr>
          <w:b/>
          <w:spacing w:val="-2"/>
          <w:sz w:val="24"/>
        </w:rPr>
        <w:t>Values:</w:t>
      </w:r>
    </w:p>
    <w:p w14:paraId="6977110A">
      <w:pPr>
        <w:pStyle w:val="5"/>
        <w:spacing w:before="54"/>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4"/>
        <w:gridCol w:w="1980"/>
        <w:gridCol w:w="1980"/>
        <w:gridCol w:w="1891"/>
        <w:gridCol w:w="2023"/>
      </w:tblGrid>
      <w:tr w14:paraId="788A6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6" w:hRule="atLeast"/>
        </w:trPr>
        <w:tc>
          <w:tcPr>
            <w:tcW w:w="1884" w:type="dxa"/>
          </w:tcPr>
          <w:p w14:paraId="15ADA473">
            <w:pPr>
              <w:pStyle w:val="9"/>
              <w:spacing w:line="273" w:lineRule="exact"/>
              <w:ind w:left="107"/>
              <w:rPr>
                <w:b/>
                <w:sz w:val="24"/>
              </w:rPr>
            </w:pPr>
            <w:r>
              <w:rPr>
                <w:b/>
                <w:sz w:val="24"/>
              </w:rPr>
              <w:t xml:space="preserve">R1 </w:t>
            </w:r>
            <w:r>
              <w:rPr>
                <w:b/>
                <w:spacing w:val="-2"/>
                <w:sz w:val="24"/>
              </w:rPr>
              <w:t>Current</w:t>
            </w:r>
          </w:p>
        </w:tc>
        <w:tc>
          <w:tcPr>
            <w:tcW w:w="1980" w:type="dxa"/>
          </w:tcPr>
          <w:p w14:paraId="14B484E5">
            <w:pPr>
              <w:pStyle w:val="9"/>
              <w:spacing w:line="273" w:lineRule="exact"/>
              <w:ind w:left="108"/>
              <w:rPr>
                <w:b/>
                <w:sz w:val="24"/>
              </w:rPr>
            </w:pPr>
            <w:r>
              <w:rPr>
                <w:b/>
                <w:sz w:val="24"/>
              </w:rPr>
              <w:t xml:space="preserve">R2 </w:t>
            </w:r>
            <w:r>
              <w:rPr>
                <w:b/>
                <w:spacing w:val="-2"/>
                <w:sz w:val="24"/>
              </w:rPr>
              <w:t>Current</w:t>
            </w:r>
          </w:p>
        </w:tc>
        <w:tc>
          <w:tcPr>
            <w:tcW w:w="1980" w:type="dxa"/>
          </w:tcPr>
          <w:p w14:paraId="5CBD57C6">
            <w:pPr>
              <w:pStyle w:val="9"/>
              <w:spacing w:line="273" w:lineRule="exact"/>
              <w:ind w:left="108"/>
              <w:rPr>
                <w:b/>
                <w:sz w:val="24"/>
              </w:rPr>
            </w:pPr>
            <w:r>
              <w:rPr>
                <w:b/>
                <w:sz w:val="24"/>
              </w:rPr>
              <w:t xml:space="preserve">R3 </w:t>
            </w:r>
            <w:r>
              <w:rPr>
                <w:b/>
                <w:spacing w:val="-2"/>
                <w:sz w:val="24"/>
              </w:rPr>
              <w:t>Current</w:t>
            </w:r>
          </w:p>
        </w:tc>
        <w:tc>
          <w:tcPr>
            <w:tcW w:w="1891" w:type="dxa"/>
          </w:tcPr>
          <w:p w14:paraId="7D370663">
            <w:pPr>
              <w:pStyle w:val="9"/>
              <w:spacing w:line="273" w:lineRule="exact"/>
              <w:ind w:left="109"/>
              <w:rPr>
                <w:b/>
                <w:sz w:val="24"/>
              </w:rPr>
            </w:pPr>
            <w:r>
              <w:rPr>
                <w:b/>
                <w:sz w:val="24"/>
              </w:rPr>
              <w:t xml:space="preserve">R4 </w:t>
            </w:r>
            <w:r>
              <w:rPr>
                <w:b/>
                <w:spacing w:val="-2"/>
                <w:sz w:val="24"/>
              </w:rPr>
              <w:t>Current</w:t>
            </w:r>
          </w:p>
        </w:tc>
        <w:tc>
          <w:tcPr>
            <w:tcW w:w="2023" w:type="dxa"/>
          </w:tcPr>
          <w:p w14:paraId="5CBC4B1C">
            <w:pPr>
              <w:pStyle w:val="9"/>
              <w:spacing w:line="273" w:lineRule="exact"/>
              <w:ind w:left="110"/>
              <w:rPr>
                <w:b/>
                <w:sz w:val="24"/>
              </w:rPr>
            </w:pPr>
            <w:r>
              <w:rPr>
                <w:b/>
                <w:spacing w:val="-2"/>
                <w:sz w:val="24"/>
              </w:rPr>
              <w:t>Voltage</w:t>
            </w:r>
          </w:p>
        </w:tc>
      </w:tr>
      <w:tr w14:paraId="71F6F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884" w:type="dxa"/>
          </w:tcPr>
          <w:p w14:paraId="7F7AD5BF">
            <w:pPr>
              <w:pStyle w:val="9"/>
              <w:rPr>
                <w:rFonts w:hint="default"/>
                <w:sz w:val="32"/>
                <w:szCs w:val="32"/>
                <w:lang w:val="en-US"/>
              </w:rPr>
            </w:pPr>
            <w:r>
              <w:rPr>
                <w:rFonts w:hint="default"/>
                <w:sz w:val="32"/>
                <w:szCs w:val="32"/>
                <w:lang w:val="en-US"/>
              </w:rPr>
              <w:t>90mA</w:t>
            </w:r>
          </w:p>
        </w:tc>
        <w:tc>
          <w:tcPr>
            <w:tcW w:w="1980" w:type="dxa"/>
          </w:tcPr>
          <w:p w14:paraId="67386705">
            <w:pPr>
              <w:pStyle w:val="9"/>
              <w:rPr>
                <w:rFonts w:hint="default"/>
                <w:sz w:val="32"/>
                <w:szCs w:val="32"/>
                <w:lang w:val="en-US"/>
              </w:rPr>
            </w:pPr>
            <w:r>
              <w:rPr>
                <w:rFonts w:hint="default"/>
                <w:sz w:val="32"/>
                <w:szCs w:val="32"/>
                <w:lang w:val="en-US"/>
              </w:rPr>
              <w:t>3.0mA</w:t>
            </w:r>
          </w:p>
        </w:tc>
        <w:tc>
          <w:tcPr>
            <w:tcW w:w="1980" w:type="dxa"/>
          </w:tcPr>
          <w:p w14:paraId="0A83AF2B">
            <w:pPr>
              <w:pStyle w:val="9"/>
              <w:rPr>
                <w:rFonts w:hint="default"/>
                <w:sz w:val="32"/>
                <w:szCs w:val="32"/>
                <w:lang w:val="en-US"/>
              </w:rPr>
            </w:pPr>
            <w:r>
              <w:rPr>
                <w:rFonts w:hint="default"/>
                <w:sz w:val="32"/>
                <w:szCs w:val="32"/>
                <w:lang w:val="en-US"/>
              </w:rPr>
              <w:t>1.8mA</w:t>
            </w:r>
          </w:p>
        </w:tc>
        <w:tc>
          <w:tcPr>
            <w:tcW w:w="1891" w:type="dxa"/>
          </w:tcPr>
          <w:p w14:paraId="2373EAAB">
            <w:pPr>
              <w:pStyle w:val="9"/>
              <w:rPr>
                <w:rFonts w:hint="default"/>
                <w:sz w:val="32"/>
                <w:szCs w:val="32"/>
                <w:lang w:val="en-US"/>
              </w:rPr>
            </w:pPr>
            <w:r>
              <w:rPr>
                <w:rFonts w:hint="default"/>
                <w:sz w:val="32"/>
                <w:szCs w:val="32"/>
                <w:lang w:val="en-US"/>
              </w:rPr>
              <w:t>0.9mA</w:t>
            </w:r>
          </w:p>
        </w:tc>
        <w:tc>
          <w:tcPr>
            <w:tcW w:w="2023" w:type="dxa"/>
          </w:tcPr>
          <w:p w14:paraId="6BD2A478">
            <w:pPr>
              <w:pStyle w:val="9"/>
              <w:rPr>
                <w:rFonts w:hint="default"/>
                <w:sz w:val="32"/>
                <w:szCs w:val="32"/>
                <w:lang w:val="en-US"/>
              </w:rPr>
            </w:pPr>
            <w:r>
              <w:rPr>
                <w:rFonts w:hint="default"/>
                <w:sz w:val="32"/>
                <w:szCs w:val="32"/>
                <w:lang w:val="en-US"/>
              </w:rPr>
              <w:t>9V</w:t>
            </w:r>
          </w:p>
        </w:tc>
      </w:tr>
    </w:tbl>
    <w:p w14:paraId="52C6C87A">
      <w:pPr>
        <w:pStyle w:val="5"/>
        <w:rPr>
          <w:b/>
        </w:rPr>
      </w:pPr>
    </w:p>
    <w:p w14:paraId="6013DFB7">
      <w:pPr>
        <w:pStyle w:val="5"/>
        <w:spacing w:before="2"/>
        <w:rPr>
          <w:b/>
        </w:rPr>
      </w:pPr>
    </w:p>
    <w:p w14:paraId="44F6EFFE">
      <w:pPr>
        <w:spacing w:before="0"/>
        <w:ind w:left="286" w:right="0" w:firstLine="0"/>
        <w:jc w:val="left"/>
        <w:rPr>
          <w:b/>
          <w:sz w:val="24"/>
        </w:rPr>
      </w:pPr>
      <w:r>
        <w:rPr>
          <w:b/>
          <w:sz w:val="24"/>
        </w:rPr>
        <w:t>Theoretical</w:t>
      </w:r>
      <w:r>
        <w:rPr>
          <w:b/>
          <w:spacing w:val="-5"/>
          <w:sz w:val="24"/>
        </w:rPr>
        <w:t xml:space="preserve"> </w:t>
      </w:r>
      <w:r>
        <w:rPr>
          <w:b/>
          <w:spacing w:val="-2"/>
          <w:sz w:val="24"/>
        </w:rPr>
        <w:t>Values:</w:t>
      </w:r>
    </w:p>
    <w:p w14:paraId="6EAFBBAA">
      <w:pPr>
        <w:pStyle w:val="5"/>
        <w:spacing w:before="52"/>
        <w:rPr>
          <w:b/>
          <w:sz w:val="20"/>
        </w:rPr>
      </w:pPr>
    </w:p>
    <w:tbl>
      <w:tblPr>
        <w:tblStyle w:val="4"/>
        <w:tblW w:w="0" w:type="auto"/>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4"/>
        <w:gridCol w:w="1980"/>
        <w:gridCol w:w="1980"/>
        <w:gridCol w:w="1891"/>
        <w:gridCol w:w="2023"/>
      </w:tblGrid>
      <w:tr w14:paraId="24C77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884" w:type="dxa"/>
          </w:tcPr>
          <w:p w14:paraId="448CBD60">
            <w:pPr>
              <w:pStyle w:val="9"/>
              <w:spacing w:line="275" w:lineRule="exact"/>
              <w:ind w:left="107"/>
              <w:rPr>
                <w:b/>
                <w:sz w:val="24"/>
              </w:rPr>
            </w:pPr>
            <w:r>
              <w:rPr>
                <w:b/>
                <w:sz w:val="24"/>
              </w:rPr>
              <w:t xml:space="preserve">R1 </w:t>
            </w:r>
            <w:r>
              <w:rPr>
                <w:b/>
                <w:spacing w:val="-2"/>
                <w:sz w:val="24"/>
              </w:rPr>
              <w:t>Current</w:t>
            </w:r>
          </w:p>
        </w:tc>
        <w:tc>
          <w:tcPr>
            <w:tcW w:w="1980" w:type="dxa"/>
          </w:tcPr>
          <w:p w14:paraId="6F54B90D">
            <w:pPr>
              <w:pStyle w:val="9"/>
              <w:spacing w:line="275" w:lineRule="exact"/>
              <w:ind w:left="108"/>
              <w:rPr>
                <w:b/>
                <w:sz w:val="24"/>
              </w:rPr>
            </w:pPr>
            <w:r>
              <w:rPr>
                <w:b/>
                <w:sz w:val="24"/>
              </w:rPr>
              <w:t xml:space="preserve">R2 </w:t>
            </w:r>
            <w:r>
              <w:rPr>
                <w:b/>
                <w:spacing w:val="-2"/>
                <w:sz w:val="24"/>
              </w:rPr>
              <w:t>Current</w:t>
            </w:r>
          </w:p>
        </w:tc>
        <w:tc>
          <w:tcPr>
            <w:tcW w:w="1980" w:type="dxa"/>
          </w:tcPr>
          <w:p w14:paraId="411223D9">
            <w:pPr>
              <w:pStyle w:val="9"/>
              <w:spacing w:line="275" w:lineRule="exact"/>
              <w:ind w:left="108"/>
              <w:rPr>
                <w:b/>
                <w:sz w:val="24"/>
              </w:rPr>
            </w:pPr>
            <w:r>
              <w:rPr>
                <w:b/>
                <w:sz w:val="24"/>
              </w:rPr>
              <w:t xml:space="preserve">R3 </w:t>
            </w:r>
            <w:r>
              <w:rPr>
                <w:b/>
                <w:spacing w:val="-2"/>
                <w:sz w:val="24"/>
              </w:rPr>
              <w:t>Current</w:t>
            </w:r>
          </w:p>
        </w:tc>
        <w:tc>
          <w:tcPr>
            <w:tcW w:w="1891" w:type="dxa"/>
          </w:tcPr>
          <w:p w14:paraId="5816763F">
            <w:pPr>
              <w:pStyle w:val="9"/>
              <w:spacing w:line="275" w:lineRule="exact"/>
              <w:ind w:left="109"/>
              <w:rPr>
                <w:b/>
                <w:sz w:val="24"/>
              </w:rPr>
            </w:pPr>
            <w:r>
              <w:rPr>
                <w:b/>
                <w:sz w:val="24"/>
              </w:rPr>
              <w:t xml:space="preserve">R4 </w:t>
            </w:r>
            <w:r>
              <w:rPr>
                <w:b/>
                <w:spacing w:val="-2"/>
                <w:sz w:val="24"/>
              </w:rPr>
              <w:t>Current</w:t>
            </w:r>
          </w:p>
        </w:tc>
        <w:tc>
          <w:tcPr>
            <w:tcW w:w="2023" w:type="dxa"/>
          </w:tcPr>
          <w:p w14:paraId="795F01DC">
            <w:pPr>
              <w:pStyle w:val="9"/>
              <w:spacing w:line="275" w:lineRule="exact"/>
              <w:ind w:left="110"/>
              <w:rPr>
                <w:b/>
                <w:sz w:val="24"/>
              </w:rPr>
            </w:pPr>
            <w:r>
              <w:rPr>
                <w:b/>
                <w:spacing w:val="-2"/>
                <w:sz w:val="24"/>
              </w:rPr>
              <w:t>Voltage</w:t>
            </w:r>
          </w:p>
        </w:tc>
      </w:tr>
      <w:tr w14:paraId="26E3C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884" w:type="dxa"/>
            <w:shd w:val="clear"/>
            <w:vAlign w:val="top"/>
          </w:tcPr>
          <w:p w14:paraId="7C0F0521">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90mA</w:t>
            </w:r>
          </w:p>
        </w:tc>
        <w:tc>
          <w:tcPr>
            <w:tcW w:w="1980" w:type="dxa"/>
            <w:shd w:val="clear"/>
            <w:vAlign w:val="top"/>
          </w:tcPr>
          <w:p w14:paraId="610E2B2E">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3.0mA</w:t>
            </w:r>
          </w:p>
        </w:tc>
        <w:tc>
          <w:tcPr>
            <w:tcW w:w="1980" w:type="dxa"/>
            <w:shd w:val="clear"/>
            <w:vAlign w:val="top"/>
          </w:tcPr>
          <w:p w14:paraId="2F363222">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1.8mA</w:t>
            </w:r>
          </w:p>
        </w:tc>
        <w:tc>
          <w:tcPr>
            <w:tcW w:w="1891" w:type="dxa"/>
            <w:shd w:val="clear"/>
            <w:vAlign w:val="top"/>
          </w:tcPr>
          <w:p w14:paraId="5C0BEFB3">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0.9mA</w:t>
            </w:r>
          </w:p>
        </w:tc>
        <w:tc>
          <w:tcPr>
            <w:tcW w:w="2023" w:type="dxa"/>
            <w:shd w:val="clear"/>
            <w:vAlign w:val="top"/>
          </w:tcPr>
          <w:p w14:paraId="551C8ADE">
            <w:pPr>
              <w:pStyle w:val="9"/>
              <w:ind w:left="0" w:leftChars="0" w:right="0" w:rightChars="0"/>
              <w:rPr>
                <w:rFonts w:hint="default" w:ascii="Times New Roman" w:hAnsi="Times New Roman" w:eastAsia="Times New Roman" w:cs="Times New Roman"/>
                <w:sz w:val="32"/>
                <w:szCs w:val="32"/>
                <w:lang w:val="en-US" w:eastAsia="en-US" w:bidi="ar-SA"/>
              </w:rPr>
            </w:pPr>
            <w:r>
              <w:rPr>
                <w:rFonts w:hint="default"/>
                <w:sz w:val="32"/>
                <w:szCs w:val="32"/>
                <w:lang w:val="en-US"/>
              </w:rPr>
              <w:t>9V</w:t>
            </w:r>
          </w:p>
        </w:tc>
      </w:tr>
    </w:tbl>
    <w:p w14:paraId="5E02D566">
      <w:pPr>
        <w:pStyle w:val="9"/>
        <w:spacing w:after="0"/>
        <w:rPr>
          <w:sz w:val="24"/>
        </w:rPr>
        <w:sectPr>
          <w:pgSz w:w="11930" w:h="16850"/>
          <w:pgMar w:top="1480" w:right="992" w:bottom="280" w:left="566" w:header="720" w:footer="720" w:gutter="0"/>
          <w:cols w:space="720" w:num="1"/>
        </w:sectPr>
      </w:pPr>
    </w:p>
    <w:p w14:paraId="2392CA90">
      <w:pPr>
        <w:pStyle w:val="2"/>
        <w:spacing w:before="66"/>
      </w:pPr>
      <w:r>
        <w:t>Post</w:t>
      </w:r>
      <w:r>
        <w:rPr>
          <w:spacing w:val="-3"/>
        </w:rPr>
        <w:t xml:space="preserve"> </w:t>
      </w:r>
      <w:r>
        <w:t>Lab</w:t>
      </w:r>
      <w:r>
        <w:rPr>
          <w:spacing w:val="-2"/>
        </w:rPr>
        <w:t xml:space="preserve"> Questions:</w:t>
      </w:r>
    </w:p>
    <w:p w14:paraId="72907E90">
      <w:pPr>
        <w:pStyle w:val="8"/>
        <w:numPr>
          <w:ilvl w:val="0"/>
          <w:numId w:val="4"/>
        </w:numPr>
        <w:tabs>
          <w:tab w:val="left" w:pos="254"/>
        </w:tabs>
        <w:spacing w:before="277" w:after="0" w:line="240" w:lineRule="auto"/>
        <w:ind w:left="254" w:right="0" w:hanging="240"/>
        <w:jc w:val="left"/>
        <w:rPr>
          <w:sz w:val="24"/>
        </w:rPr>
      </w:pPr>
      <w:r>
        <w:rPr>
          <w:sz w:val="24"/>
        </w:rPr>
        <w:t>Why</w:t>
      </w:r>
      <w:r>
        <w:rPr>
          <w:spacing w:val="-11"/>
          <w:sz w:val="24"/>
        </w:rPr>
        <w:t xml:space="preserve"> </w:t>
      </w:r>
      <w:r>
        <w:rPr>
          <w:sz w:val="24"/>
        </w:rPr>
        <w:t>is</w:t>
      </w:r>
      <w:r>
        <w:rPr>
          <w:spacing w:val="-1"/>
          <w:sz w:val="24"/>
        </w:rPr>
        <w:t xml:space="preserve"> </w:t>
      </w:r>
      <w:r>
        <w:rPr>
          <w:sz w:val="24"/>
        </w:rPr>
        <w:t>the</w:t>
      </w:r>
      <w:r>
        <w:rPr>
          <w:spacing w:val="-2"/>
          <w:sz w:val="24"/>
        </w:rPr>
        <w:t xml:space="preserve"> </w:t>
      </w:r>
      <w:r>
        <w:rPr>
          <w:sz w:val="24"/>
        </w:rPr>
        <w:t>value of</w:t>
      </w:r>
      <w:r>
        <w:rPr>
          <w:spacing w:val="-3"/>
          <w:sz w:val="24"/>
        </w:rPr>
        <w:t xml:space="preserve"> </w:t>
      </w:r>
      <w:r>
        <w:rPr>
          <w:sz w:val="24"/>
        </w:rPr>
        <w:t>voltage across each</w:t>
      </w:r>
      <w:r>
        <w:rPr>
          <w:spacing w:val="2"/>
          <w:sz w:val="24"/>
        </w:rPr>
        <w:t xml:space="preserve"> </w:t>
      </w:r>
      <w:r>
        <w:rPr>
          <w:sz w:val="24"/>
        </w:rPr>
        <w:t>resistor</w:t>
      </w:r>
      <w:r>
        <w:rPr>
          <w:spacing w:val="-1"/>
          <w:sz w:val="24"/>
        </w:rPr>
        <w:t xml:space="preserve"> </w:t>
      </w:r>
      <w:r>
        <w:rPr>
          <w:sz w:val="24"/>
        </w:rPr>
        <w:t>in</w:t>
      </w:r>
      <w:r>
        <w:rPr>
          <w:spacing w:val="1"/>
          <w:sz w:val="24"/>
        </w:rPr>
        <w:t xml:space="preserve"> </w:t>
      </w:r>
      <w:r>
        <w:rPr>
          <w:sz w:val="24"/>
        </w:rPr>
        <w:t>parallel</w:t>
      </w:r>
      <w:r>
        <w:rPr>
          <w:spacing w:val="-1"/>
          <w:sz w:val="24"/>
        </w:rPr>
        <w:t xml:space="preserve"> </w:t>
      </w:r>
      <w:r>
        <w:rPr>
          <w:sz w:val="24"/>
        </w:rPr>
        <w:t xml:space="preserve">circuit </w:t>
      </w:r>
      <w:r>
        <w:rPr>
          <w:spacing w:val="-2"/>
          <w:sz w:val="24"/>
        </w:rPr>
        <w:t>same?</w:t>
      </w:r>
    </w:p>
    <w:p w14:paraId="3646D5FB">
      <w:pPr>
        <w:pStyle w:val="5"/>
        <w:rPr>
          <w:rFonts w:hint="default" w:ascii="Calibri" w:hAnsi="Calibri" w:eastAsia="SimSun" w:cs="Calibri"/>
          <w:sz w:val="24"/>
          <w:szCs w:val="24"/>
        </w:rPr>
      </w:pPr>
    </w:p>
    <w:p w14:paraId="536C0B45">
      <w:pPr>
        <w:pStyle w:val="5"/>
        <w:rPr>
          <w:b/>
          <w:bCs/>
          <w:sz w:val="20"/>
        </w:rPr>
      </w:pPr>
      <w:r>
        <w:rPr>
          <w:rFonts w:hint="default" w:ascii="Calibri" w:hAnsi="Calibri" w:eastAsia="SimSun" w:cs="Calibri"/>
          <w:b/>
          <w:bCs/>
          <w:sz w:val="24"/>
          <w:szCs w:val="24"/>
        </w:rPr>
        <w:t>In a parallel circuit, all components are connected directly across the same two common points (nodes). Because voltage is defined as the difference in electric potential between two points, and every resistor in parallel shares the exact same input and output nodes, the potential difference (voltage) must be identical for each branch.</w:t>
      </w:r>
    </w:p>
    <w:p w14:paraId="525CD3A2">
      <w:pPr>
        <w:pStyle w:val="5"/>
        <w:rPr>
          <w:sz w:val="20"/>
        </w:rPr>
      </w:pPr>
    </w:p>
    <w:p w14:paraId="1CB8FBF9">
      <w:pPr>
        <w:pStyle w:val="5"/>
        <w:spacing w:before="19"/>
        <w:rPr>
          <w:sz w:val="20"/>
        </w:rPr>
      </w:pPr>
    </w:p>
    <w:p w14:paraId="0944BBC3">
      <w:pPr>
        <w:pStyle w:val="8"/>
        <w:numPr>
          <w:ilvl w:val="0"/>
          <w:numId w:val="4"/>
        </w:numPr>
        <w:tabs>
          <w:tab w:val="left" w:pos="28"/>
        </w:tabs>
        <w:spacing w:before="0" w:after="0" w:line="240" w:lineRule="auto"/>
        <w:ind w:left="28" w:right="0" w:hanging="14"/>
        <w:jc w:val="left"/>
        <w:rPr>
          <w:sz w:val="2"/>
        </w:rPr>
      </w:pPr>
    </w:p>
    <w:p w14:paraId="40D05685">
      <w:pPr>
        <w:pStyle w:val="8"/>
        <w:numPr>
          <w:ilvl w:val="0"/>
          <w:numId w:val="4"/>
        </w:numPr>
        <w:tabs>
          <w:tab w:val="left" w:pos="28"/>
        </w:tabs>
        <w:spacing w:before="0" w:after="0" w:line="240" w:lineRule="auto"/>
        <w:ind w:left="28" w:right="0" w:hanging="14"/>
        <w:jc w:val="left"/>
        <w:rPr>
          <w:sz w:val="2"/>
        </w:rPr>
      </w:pPr>
    </w:p>
    <w:p w14:paraId="4A3C359B">
      <w:pPr>
        <w:pStyle w:val="8"/>
        <w:numPr>
          <w:ilvl w:val="0"/>
          <w:numId w:val="5"/>
        </w:numPr>
        <w:tabs>
          <w:tab w:val="left" w:pos="374"/>
        </w:tabs>
        <w:spacing w:before="176" w:after="0" w:line="240" w:lineRule="auto"/>
        <w:ind w:left="374" w:right="0" w:hanging="360"/>
        <w:jc w:val="left"/>
        <w:rPr>
          <w:rFonts w:hint="default" w:ascii="Calibri" w:hAnsi="Calibri" w:cs="Calibri"/>
          <w:sz w:val="24"/>
          <w:szCs w:val="24"/>
          <w:lang w:val="en-US"/>
        </w:rPr>
      </w:pPr>
      <w:r>
        <w:rPr>
          <w:sz w:val="24"/>
        </w:rPr>
        <w:t>When</w:t>
      </w:r>
      <w:r>
        <w:rPr>
          <w:spacing w:val="-1"/>
          <w:sz w:val="24"/>
        </w:rPr>
        <w:t xml:space="preserve"> </w:t>
      </w:r>
      <w:r>
        <w:rPr>
          <w:sz w:val="24"/>
        </w:rPr>
        <w:t>parallel</w:t>
      </w:r>
      <w:r>
        <w:rPr>
          <w:spacing w:val="-1"/>
          <w:sz w:val="24"/>
        </w:rPr>
        <w:t xml:space="preserve"> </w:t>
      </w:r>
      <w:r>
        <w:rPr>
          <w:sz w:val="24"/>
        </w:rPr>
        <w:t>resistors</w:t>
      </w:r>
      <w:r>
        <w:rPr>
          <w:spacing w:val="-1"/>
          <w:sz w:val="24"/>
        </w:rPr>
        <w:t xml:space="preserve"> </w:t>
      </w:r>
      <w:r>
        <w:rPr>
          <w:sz w:val="24"/>
        </w:rPr>
        <w:t>are</w:t>
      </w:r>
      <w:r>
        <w:rPr>
          <w:spacing w:val="-3"/>
          <w:sz w:val="24"/>
        </w:rPr>
        <w:t xml:space="preserve"> </w:t>
      </w:r>
      <w:r>
        <w:rPr>
          <w:sz w:val="24"/>
        </w:rPr>
        <w:t>of</w:t>
      </w:r>
      <w:r>
        <w:rPr>
          <w:spacing w:val="-1"/>
          <w:sz w:val="24"/>
        </w:rPr>
        <w:t xml:space="preserve"> </w:t>
      </w:r>
      <w:r>
        <w:rPr>
          <w:sz w:val="24"/>
        </w:rPr>
        <w:t>three</w:t>
      </w:r>
      <w:r>
        <w:rPr>
          <w:spacing w:val="-2"/>
          <w:sz w:val="24"/>
        </w:rPr>
        <w:t xml:space="preserve"> </w:t>
      </w:r>
      <w:r>
        <w:rPr>
          <w:sz w:val="24"/>
        </w:rPr>
        <w:t>different</w:t>
      </w:r>
      <w:r>
        <w:rPr>
          <w:spacing w:val="-1"/>
          <w:sz w:val="24"/>
        </w:rPr>
        <w:t xml:space="preserve"> </w:t>
      </w:r>
      <w:r>
        <w:rPr>
          <w:sz w:val="24"/>
        </w:rPr>
        <w:t>values,</w:t>
      </w:r>
      <w:r>
        <w:rPr>
          <w:spacing w:val="-1"/>
          <w:sz w:val="24"/>
        </w:rPr>
        <w:t xml:space="preserve"> </w:t>
      </w:r>
      <w:r>
        <w:rPr>
          <w:sz w:val="24"/>
        </w:rPr>
        <w:t>which</w:t>
      </w:r>
      <w:r>
        <w:rPr>
          <w:spacing w:val="-1"/>
          <w:sz w:val="24"/>
        </w:rPr>
        <w:t xml:space="preserve"> </w:t>
      </w:r>
      <w:r>
        <w:rPr>
          <w:sz w:val="24"/>
        </w:rPr>
        <w:t>has</w:t>
      </w:r>
      <w:r>
        <w:rPr>
          <w:spacing w:val="-1"/>
          <w:sz w:val="24"/>
        </w:rPr>
        <w:t xml:space="preserve"> </w:t>
      </w:r>
      <w:r>
        <w:rPr>
          <w:sz w:val="24"/>
        </w:rPr>
        <w:t>the greatest</w:t>
      </w:r>
      <w:r>
        <w:rPr>
          <w:spacing w:val="1"/>
          <w:sz w:val="24"/>
        </w:rPr>
        <w:t xml:space="preserve"> </w:t>
      </w:r>
      <w:r>
        <w:rPr>
          <w:sz w:val="24"/>
        </w:rPr>
        <w:t>power</w:t>
      </w:r>
      <w:r>
        <w:rPr>
          <w:rFonts w:hint="default"/>
          <w:sz w:val="24"/>
          <w:lang w:val="en-US"/>
        </w:rPr>
        <w:t>?</w:t>
      </w:r>
    </w:p>
    <w:p w14:paraId="6FC79691">
      <w:pPr>
        <w:pStyle w:val="8"/>
        <w:numPr>
          <w:ilvl w:val="0"/>
          <w:numId w:val="4"/>
        </w:numPr>
        <w:tabs>
          <w:tab w:val="left" w:pos="38"/>
        </w:tabs>
        <w:spacing w:before="0" w:after="0" w:line="20" w:lineRule="exact"/>
        <w:ind w:left="38" w:right="0" w:hanging="24"/>
        <w:jc w:val="left"/>
        <w:rPr>
          <w:sz w:val="2"/>
        </w:rPr>
      </w:pPr>
    </w:p>
    <w:p w14:paraId="2A1E9E61">
      <w:pPr>
        <w:pStyle w:val="8"/>
        <w:numPr>
          <w:ilvl w:val="0"/>
          <w:numId w:val="4"/>
        </w:numPr>
        <w:tabs>
          <w:tab w:val="left" w:pos="38"/>
        </w:tabs>
        <w:spacing w:before="0" w:after="0" w:line="20" w:lineRule="exact"/>
        <w:ind w:left="38" w:right="0" w:hanging="24"/>
        <w:jc w:val="left"/>
        <w:rPr>
          <w:sz w:val="2"/>
        </w:rPr>
      </w:pPr>
    </w:p>
    <w:p w14:paraId="4E1D6067">
      <w:pPr>
        <w:pStyle w:val="8"/>
        <w:numPr>
          <w:ilvl w:val="0"/>
          <w:numId w:val="4"/>
        </w:numPr>
        <w:tabs>
          <w:tab w:val="left" w:pos="38"/>
        </w:tabs>
        <w:spacing w:before="0" w:after="0" w:line="19" w:lineRule="exact"/>
        <w:ind w:left="38" w:right="0" w:hanging="24"/>
        <w:jc w:val="left"/>
        <w:rPr>
          <w:sz w:val="2"/>
        </w:rPr>
      </w:pPr>
    </w:p>
    <w:p w14:paraId="5BC123CC">
      <w:pPr>
        <w:pStyle w:val="8"/>
        <w:numPr>
          <w:ilvl w:val="0"/>
          <w:numId w:val="4"/>
        </w:numPr>
        <w:tabs>
          <w:tab w:val="left" w:pos="38"/>
        </w:tabs>
        <w:spacing w:before="0" w:after="0" w:line="20" w:lineRule="exact"/>
        <w:ind w:left="38" w:right="0" w:hanging="24"/>
        <w:jc w:val="left"/>
        <w:rPr>
          <w:sz w:val="2"/>
        </w:rPr>
      </w:pPr>
    </w:p>
    <w:p w14:paraId="5ADAA952">
      <w:pPr>
        <w:pStyle w:val="8"/>
        <w:numPr>
          <w:ilvl w:val="0"/>
          <w:numId w:val="4"/>
        </w:numPr>
        <w:tabs>
          <w:tab w:val="left" w:pos="38"/>
        </w:tabs>
        <w:spacing w:before="0" w:after="0" w:line="20" w:lineRule="exact"/>
        <w:ind w:left="38" w:right="0" w:hanging="24"/>
        <w:jc w:val="left"/>
        <w:rPr>
          <w:sz w:val="2"/>
        </w:rPr>
      </w:pPr>
    </w:p>
    <w:p w14:paraId="2068D41D">
      <w:pPr>
        <w:pStyle w:val="5"/>
        <w:spacing w:line="20" w:lineRule="exact"/>
        <w:ind w:left="386" w:right="-15"/>
        <w:rPr>
          <w:sz w:val="2"/>
        </w:rPr>
      </w:pPr>
    </w:p>
    <w:p w14:paraId="7E8E32D2">
      <w:pPr>
        <w:pStyle w:val="8"/>
        <w:numPr>
          <w:ilvl w:val="0"/>
          <w:numId w:val="4"/>
        </w:numPr>
        <w:tabs>
          <w:tab w:val="left" w:pos="38"/>
        </w:tabs>
        <w:spacing w:before="0" w:after="0" w:line="1" w:lineRule="exact"/>
        <w:ind w:left="38" w:right="0" w:hanging="24"/>
        <w:jc w:val="left"/>
        <w:rPr>
          <w:sz w:val="2"/>
        </w:rPr>
      </w:pPr>
    </w:p>
    <w:p w14:paraId="7DEA31A0">
      <w:pPr>
        <w:pStyle w:val="6"/>
        <w:keepNext w:val="0"/>
        <w:keepLines w:val="0"/>
        <w:widowControl/>
        <w:suppressLineNumbers w:val="0"/>
        <w:spacing w:before="0" w:beforeAutospacing="0" w:line="9" w:lineRule="atLeast"/>
        <w:rPr>
          <w:rFonts w:hint="default" w:eastAsia="sans-serif" w:cs="sans-serif" w:asciiTheme="minorAscii" w:hAnsiTheme="minorAscii"/>
          <w:b/>
          <w:bCs/>
        </w:rPr>
      </w:pPr>
      <w:r>
        <w:rPr>
          <w:rFonts w:hint="default" w:eastAsia="sans-serif" w:cs="sans-serif" w:asciiTheme="minorAscii" w:hAnsiTheme="minorAscii"/>
          <w:b/>
          <w:bCs/>
        </w:rPr>
        <w:t xml:space="preserve">The resistor with the </w:t>
      </w:r>
      <w:r>
        <w:rPr>
          <w:rFonts w:hint="default" w:eastAsia="sans-serif" w:cs="sans-serif" w:asciiTheme="minorAscii" w:hAnsiTheme="minorAscii"/>
          <w:b/>
          <w:bCs/>
        </w:rPr>
        <w:t>lowest resistance will have the greatest power loss.</w:t>
      </w:r>
    </w:p>
    <w:p w14:paraId="699A00B7">
      <w:pPr>
        <w:pStyle w:val="6"/>
        <w:keepNext w:val="0"/>
        <w:keepLines w:val="0"/>
        <w:widowControl/>
        <w:suppressLineNumbers w:val="0"/>
        <w:spacing w:before="0" w:beforeAutospacing="0" w:line="9" w:lineRule="atLeast"/>
        <w:rPr>
          <w:rFonts w:hint="default" w:eastAsia="sans-serif" w:cs="sans-serif" w:asciiTheme="minorAscii" w:hAnsiTheme="minorAscii"/>
          <w:b/>
          <w:bCs/>
        </w:rPr>
      </w:pPr>
      <w:r>
        <w:rPr>
          <w:rFonts w:hint="default" w:eastAsia="sans-serif" w:cs="sans-serif" w:asciiTheme="minorAscii" w:hAnsiTheme="minorAscii"/>
          <w:b/>
          <w:bCs/>
        </w:rPr>
        <w:t>The formula for power in terms of voltage and resistance is:</w:t>
      </w:r>
    </w:p>
    <w:p w14:paraId="47E87AA4">
      <w:pPr>
        <w:pStyle w:val="6"/>
        <w:keepNext w:val="0"/>
        <w:keepLines w:val="0"/>
        <w:widowControl/>
        <w:suppressLineNumbers w:val="0"/>
        <w:spacing w:before="0" w:beforeAutospacing="0" w:line="9" w:lineRule="atLeast"/>
        <w:rPr>
          <w:sz w:val="20"/>
        </w:rPr>
      </w:pPr>
      <w:r>
        <w:rPr>
          <w:rFonts w:hint="default" w:eastAsia="sans-serif" w:cs="sans-serif" w:asciiTheme="minorAscii" w:hAnsiTheme="minorAscii"/>
          <w:b/>
          <w:bCs/>
        </w:rPr>
        <w:t>Since the voltage is the same for all resistors in parallel, power is inversely proportional to resistance . Therefore, the smaller the resistance, the higher the power dissipation.</w:t>
      </w:r>
    </w:p>
    <w:p w14:paraId="751FF699">
      <w:pPr>
        <w:pStyle w:val="8"/>
        <w:numPr>
          <w:ilvl w:val="0"/>
          <w:numId w:val="4"/>
        </w:numPr>
        <w:tabs>
          <w:tab w:val="left" w:pos="38"/>
        </w:tabs>
        <w:spacing w:before="0" w:after="0" w:line="240" w:lineRule="auto"/>
        <w:ind w:left="38" w:right="0" w:hanging="24"/>
        <w:jc w:val="left"/>
        <w:rPr>
          <w:sz w:val="2"/>
        </w:rPr>
      </w:pPr>
    </w:p>
    <w:p w14:paraId="62931D15">
      <w:pPr>
        <w:pStyle w:val="5"/>
        <w:rPr>
          <w:sz w:val="2"/>
        </w:rPr>
      </w:pPr>
    </w:p>
    <w:p w14:paraId="0DC2D75D">
      <w:pPr>
        <w:pStyle w:val="5"/>
        <w:rPr>
          <w:sz w:val="2"/>
        </w:rPr>
      </w:pPr>
    </w:p>
    <w:p w14:paraId="35828113">
      <w:pPr>
        <w:pStyle w:val="5"/>
        <w:rPr>
          <w:sz w:val="2"/>
        </w:rPr>
      </w:pPr>
    </w:p>
    <w:p w14:paraId="4E9DDDDE">
      <w:pPr>
        <w:pStyle w:val="5"/>
        <w:rPr>
          <w:sz w:val="2"/>
        </w:rPr>
      </w:pPr>
    </w:p>
    <w:p w14:paraId="059977C9">
      <w:pPr>
        <w:pStyle w:val="5"/>
        <w:rPr>
          <w:sz w:val="2"/>
        </w:rPr>
      </w:pPr>
    </w:p>
    <w:p w14:paraId="4CA873D6">
      <w:pPr>
        <w:pStyle w:val="5"/>
        <w:rPr>
          <w:sz w:val="2"/>
        </w:rPr>
      </w:pPr>
    </w:p>
    <w:p w14:paraId="4B0368CE">
      <w:pPr>
        <w:pStyle w:val="5"/>
        <w:rPr>
          <w:sz w:val="2"/>
        </w:rPr>
      </w:pPr>
    </w:p>
    <w:p w14:paraId="410CC262">
      <w:pPr>
        <w:pStyle w:val="5"/>
        <w:rPr>
          <w:sz w:val="2"/>
        </w:rPr>
      </w:pPr>
    </w:p>
    <w:p w14:paraId="689F5241">
      <w:pPr>
        <w:pStyle w:val="5"/>
        <w:rPr>
          <w:sz w:val="2"/>
        </w:rPr>
      </w:pPr>
    </w:p>
    <w:p w14:paraId="503C8354">
      <w:pPr>
        <w:pStyle w:val="5"/>
        <w:rPr>
          <w:sz w:val="2"/>
        </w:rPr>
      </w:pPr>
    </w:p>
    <w:p w14:paraId="41B51688">
      <w:pPr>
        <w:pStyle w:val="5"/>
        <w:rPr>
          <w:sz w:val="2"/>
        </w:rPr>
      </w:pPr>
    </w:p>
    <w:p w14:paraId="2981C4B4">
      <w:pPr>
        <w:pStyle w:val="5"/>
        <w:rPr>
          <w:sz w:val="2"/>
        </w:rPr>
      </w:pPr>
    </w:p>
    <w:p w14:paraId="5F978C29">
      <w:pPr>
        <w:pStyle w:val="5"/>
        <w:rPr>
          <w:sz w:val="2"/>
        </w:rPr>
      </w:pPr>
    </w:p>
    <w:p w14:paraId="5058B7F2">
      <w:pPr>
        <w:pStyle w:val="5"/>
        <w:rPr>
          <w:sz w:val="2"/>
        </w:rPr>
      </w:pPr>
    </w:p>
    <w:p w14:paraId="57FAD8FB">
      <w:pPr>
        <w:pStyle w:val="5"/>
        <w:rPr>
          <w:sz w:val="2"/>
        </w:rPr>
      </w:pPr>
    </w:p>
    <w:p w14:paraId="1F0A5F53">
      <w:pPr>
        <w:pStyle w:val="5"/>
        <w:spacing w:before="7"/>
        <w:rPr>
          <w:sz w:val="2"/>
        </w:rPr>
      </w:pPr>
    </w:p>
    <w:p w14:paraId="4376ACE9">
      <w:pPr>
        <w:pStyle w:val="8"/>
        <w:numPr>
          <w:ilvl w:val="0"/>
          <w:numId w:val="5"/>
        </w:numPr>
        <w:tabs>
          <w:tab w:val="left" w:pos="254"/>
        </w:tabs>
        <w:spacing w:before="0" w:after="0" w:line="240" w:lineRule="auto"/>
        <w:ind w:left="254" w:right="0" w:hanging="240"/>
        <w:jc w:val="left"/>
        <w:rPr>
          <w:sz w:val="24"/>
        </w:rPr>
      </w:pPr>
      <w:r>
        <w:rPr>
          <w:sz w:val="24"/>
        </w:rPr>
        <w:t>How</w:t>
      </w:r>
      <w:r>
        <w:rPr>
          <w:spacing w:val="-4"/>
          <w:sz w:val="24"/>
        </w:rPr>
        <w:t xml:space="preserve"> </w:t>
      </w:r>
      <w:r>
        <w:rPr>
          <w:sz w:val="24"/>
        </w:rPr>
        <w:t>the current across</w:t>
      </w:r>
      <w:r>
        <w:rPr>
          <w:spacing w:val="-1"/>
          <w:sz w:val="24"/>
        </w:rPr>
        <w:t xml:space="preserve"> </w:t>
      </w:r>
      <w:r>
        <w:rPr>
          <w:sz w:val="24"/>
        </w:rPr>
        <w:t>any</w:t>
      </w:r>
      <w:r>
        <w:rPr>
          <w:spacing w:val="-5"/>
          <w:sz w:val="24"/>
        </w:rPr>
        <w:t xml:space="preserve"> </w:t>
      </w:r>
      <w:r>
        <w:rPr>
          <w:sz w:val="24"/>
        </w:rPr>
        <w:t>branch of a</w:t>
      </w:r>
      <w:r>
        <w:rPr>
          <w:spacing w:val="-1"/>
          <w:sz w:val="24"/>
        </w:rPr>
        <w:t xml:space="preserve"> </w:t>
      </w:r>
      <w:r>
        <w:rPr>
          <w:sz w:val="24"/>
        </w:rPr>
        <w:t xml:space="preserve">parallel circuit </w:t>
      </w:r>
      <w:r>
        <w:rPr>
          <w:spacing w:val="-2"/>
          <w:sz w:val="24"/>
        </w:rPr>
        <w:t>varies?</w:t>
      </w:r>
    </w:p>
    <w:p w14:paraId="0E5D89AA">
      <w:pPr>
        <w:pStyle w:val="6"/>
        <w:keepNext w:val="0"/>
        <w:keepLines w:val="0"/>
        <w:widowControl/>
        <w:suppressLineNumbers w:val="0"/>
        <w:spacing w:before="0" w:beforeAutospacing="0" w:line="9" w:lineRule="atLeast"/>
        <w:rPr>
          <w:rFonts w:hint="default" w:ascii="Calibri" w:hAnsi="Calibri" w:eastAsia="sans-serif" w:cs="Calibri"/>
          <w:b/>
          <w:bCs/>
        </w:rPr>
      </w:pPr>
      <w:r>
        <w:rPr>
          <w:rFonts w:hint="default" w:ascii="Calibri" w:hAnsi="Calibri" w:eastAsia="sans-serif" w:cs="Calibri"/>
          <w:b/>
          <w:bCs/>
        </w:rPr>
        <w:t xml:space="preserve">The resistor with the </w:t>
      </w:r>
      <w:r>
        <w:rPr>
          <w:rFonts w:hint="default" w:ascii="Calibri" w:hAnsi="Calibri" w:eastAsia="sans-serif" w:cs="Calibri"/>
          <w:b/>
          <w:bCs/>
        </w:rPr>
        <w:t>lowest resistance will have the greatest power loss.</w:t>
      </w:r>
    </w:p>
    <w:p w14:paraId="25A903DA">
      <w:pPr>
        <w:pStyle w:val="6"/>
        <w:keepNext w:val="0"/>
        <w:keepLines w:val="0"/>
        <w:widowControl/>
        <w:suppressLineNumbers w:val="0"/>
        <w:spacing w:before="0" w:beforeAutospacing="0" w:line="9" w:lineRule="atLeast"/>
        <w:rPr>
          <w:rFonts w:hint="default" w:ascii="Calibri" w:hAnsi="Calibri" w:eastAsia="sans-serif" w:cs="Calibri"/>
          <w:b/>
          <w:bCs/>
        </w:rPr>
      </w:pPr>
      <w:r>
        <w:rPr>
          <w:rFonts w:hint="default" w:ascii="Calibri" w:hAnsi="Calibri" w:eastAsia="sans-serif" w:cs="Calibri"/>
          <w:b/>
          <w:bCs/>
        </w:rPr>
        <w:t>The formula for power in terms of voltage and resistance is:</w:t>
      </w:r>
    </w:p>
    <w:p w14:paraId="1249F125">
      <w:pPr>
        <w:keepNext w:val="0"/>
        <w:keepLines w:val="0"/>
        <w:widowControl/>
        <w:suppressLineNumbers w:val="0"/>
        <w:spacing w:before="0" w:beforeAutospacing="0" w:line="9" w:lineRule="atLeast"/>
        <w:jc w:val="left"/>
        <w:rPr>
          <w:rFonts w:hint="default" w:ascii="Calibri" w:hAnsi="Calibri" w:eastAsia="sans-serif" w:cs="Calibri"/>
          <w:b/>
          <w:bCs/>
        </w:rPr>
      </w:pPr>
      <w:r>
        <w:rPr>
          <w:rFonts w:hint="default" w:ascii="Calibri" w:hAnsi="Calibri" w:eastAsia="sans-serif" w:cs="Calibri"/>
          <w:b/>
          <w:bCs/>
          <w:kern w:val="0"/>
          <w:sz w:val="24"/>
          <w:szCs w:val="24"/>
          <w:lang w:val="en-US" w:eastAsia="zh-CN" w:bidi="ar"/>
        </w:rPr>
        <w:t>$$P = \frac{V^2}{R}$$</w:t>
      </w:r>
    </w:p>
    <w:p w14:paraId="5C72939E">
      <w:pPr>
        <w:pStyle w:val="6"/>
        <w:keepNext w:val="0"/>
        <w:keepLines w:val="0"/>
        <w:widowControl/>
        <w:suppressLineNumbers w:val="0"/>
        <w:spacing w:before="0" w:beforeAutospacing="0" w:line="9" w:lineRule="atLeast"/>
        <w:rPr>
          <w:rFonts w:hint="default" w:ascii="Calibri" w:hAnsi="Calibri" w:eastAsia="sans-serif" w:cs="Calibri"/>
          <w:b/>
          <w:bCs/>
        </w:rPr>
      </w:pPr>
      <w:r>
        <w:rPr>
          <w:rFonts w:hint="default" w:ascii="Calibri" w:hAnsi="Calibri" w:eastAsia="sans-serif" w:cs="Calibri"/>
          <w:b/>
          <w:bCs/>
        </w:rPr>
        <w:t>Since the voltage ($V$) is the same for all resistors in parallel, power ($P$) is inversely proportional to resistance ($R$). Therefore, the smaller the resistance, the higher the power dissipation.</w:t>
      </w:r>
    </w:p>
    <w:p w14:paraId="3A72E14C">
      <w:pPr>
        <w:pStyle w:val="5"/>
        <w:spacing w:before="19"/>
        <w:rPr>
          <w:sz w:val="20"/>
        </w:rPr>
      </w:pPr>
    </w:p>
    <w:p w14:paraId="18FE20B3">
      <w:pPr>
        <w:pStyle w:val="8"/>
        <w:numPr>
          <w:ilvl w:val="0"/>
          <w:numId w:val="4"/>
        </w:numPr>
        <w:tabs>
          <w:tab w:val="left" w:pos="38"/>
        </w:tabs>
        <w:spacing w:before="0" w:after="0" w:line="240" w:lineRule="auto"/>
        <w:ind w:left="38" w:right="0" w:hanging="24"/>
        <w:jc w:val="left"/>
        <w:rPr>
          <w:sz w:val="2"/>
        </w:rPr>
      </w:pPr>
    </w:p>
    <w:p w14:paraId="2DBC8DE2">
      <w:pPr>
        <w:pStyle w:val="5"/>
        <w:rPr>
          <w:sz w:val="2"/>
        </w:rPr>
      </w:pPr>
    </w:p>
    <w:p w14:paraId="54DCF27C">
      <w:pPr>
        <w:pStyle w:val="5"/>
        <w:rPr>
          <w:sz w:val="2"/>
        </w:rPr>
      </w:pPr>
    </w:p>
    <w:p w14:paraId="7C4A56B0">
      <w:pPr>
        <w:pStyle w:val="5"/>
        <w:rPr>
          <w:sz w:val="2"/>
        </w:rPr>
      </w:pPr>
    </w:p>
    <w:p w14:paraId="194C993D">
      <w:pPr>
        <w:pStyle w:val="5"/>
        <w:rPr>
          <w:sz w:val="2"/>
        </w:rPr>
      </w:pPr>
    </w:p>
    <w:p w14:paraId="5971B9F5">
      <w:pPr>
        <w:pStyle w:val="5"/>
        <w:rPr>
          <w:sz w:val="2"/>
        </w:rPr>
      </w:pPr>
    </w:p>
    <w:p w14:paraId="1E437194">
      <w:pPr>
        <w:pStyle w:val="5"/>
        <w:rPr>
          <w:sz w:val="2"/>
        </w:rPr>
      </w:pPr>
    </w:p>
    <w:p w14:paraId="27AD880F">
      <w:pPr>
        <w:pStyle w:val="5"/>
        <w:spacing w:before="15"/>
        <w:rPr>
          <w:sz w:val="2"/>
        </w:rPr>
      </w:pPr>
    </w:p>
    <w:p w14:paraId="0B18AF8D">
      <w:pPr>
        <w:pStyle w:val="8"/>
        <w:numPr>
          <w:ilvl w:val="0"/>
          <w:numId w:val="5"/>
        </w:numPr>
        <w:tabs>
          <w:tab w:val="left" w:pos="254"/>
        </w:tabs>
        <w:spacing w:before="0" w:after="0" w:line="240" w:lineRule="auto"/>
        <w:ind w:left="254" w:right="0" w:hanging="240"/>
        <w:jc w:val="left"/>
        <w:rPr>
          <w:sz w:val="24"/>
        </w:rPr>
      </w:pPr>
      <w:r>
        <w:rPr>
          <w:sz w:val="24"/>
        </w:rPr>
        <w:t>What</w:t>
      </w:r>
      <w:r>
        <w:rPr>
          <w:spacing w:val="-11"/>
          <w:sz w:val="24"/>
        </w:rPr>
        <w:t xml:space="preserve"> </w:t>
      </w:r>
      <w:r>
        <w:rPr>
          <w:sz w:val="24"/>
        </w:rPr>
        <w:t>happens</w:t>
      </w:r>
      <w:r>
        <w:rPr>
          <w:spacing w:val="-8"/>
          <w:sz w:val="24"/>
        </w:rPr>
        <w:t xml:space="preserve"> </w:t>
      </w:r>
      <w:r>
        <w:rPr>
          <w:sz w:val="24"/>
        </w:rPr>
        <w:t>to</w:t>
      </w:r>
      <w:r>
        <w:rPr>
          <w:spacing w:val="-8"/>
          <w:sz w:val="24"/>
        </w:rPr>
        <w:t xml:space="preserve"> </w:t>
      </w:r>
      <w:r>
        <w:rPr>
          <w:sz w:val="24"/>
        </w:rPr>
        <w:t>total</w:t>
      </w:r>
      <w:r>
        <w:rPr>
          <w:spacing w:val="-8"/>
          <w:sz w:val="24"/>
        </w:rPr>
        <w:t xml:space="preserve"> </w:t>
      </w:r>
      <w:r>
        <w:rPr>
          <w:sz w:val="24"/>
        </w:rPr>
        <w:t>resistance</w:t>
      </w:r>
      <w:r>
        <w:rPr>
          <w:spacing w:val="-10"/>
          <w:sz w:val="24"/>
        </w:rPr>
        <w:t xml:space="preserve"> </w:t>
      </w:r>
      <w:r>
        <w:rPr>
          <w:sz w:val="24"/>
        </w:rPr>
        <w:t>in</w:t>
      </w:r>
      <w:r>
        <w:rPr>
          <w:spacing w:val="-8"/>
          <w:sz w:val="24"/>
        </w:rPr>
        <w:t xml:space="preserve"> </w:t>
      </w:r>
      <w:r>
        <w:rPr>
          <w:sz w:val="24"/>
        </w:rPr>
        <w:t>a</w:t>
      </w:r>
      <w:r>
        <w:rPr>
          <w:spacing w:val="-10"/>
          <w:sz w:val="24"/>
        </w:rPr>
        <w:t xml:space="preserve"> </w:t>
      </w:r>
      <w:r>
        <w:rPr>
          <w:sz w:val="24"/>
        </w:rPr>
        <w:t>circuit</w:t>
      </w:r>
      <w:r>
        <w:rPr>
          <w:spacing w:val="-8"/>
          <w:sz w:val="24"/>
        </w:rPr>
        <w:t xml:space="preserve"> </w:t>
      </w:r>
      <w:r>
        <w:rPr>
          <w:sz w:val="24"/>
        </w:rPr>
        <w:t>with</w:t>
      </w:r>
      <w:r>
        <w:rPr>
          <w:spacing w:val="-8"/>
          <w:sz w:val="24"/>
        </w:rPr>
        <w:t xml:space="preserve"> </w:t>
      </w:r>
      <w:r>
        <w:rPr>
          <w:sz w:val="24"/>
        </w:rPr>
        <w:t>parallel</w:t>
      </w:r>
      <w:r>
        <w:rPr>
          <w:spacing w:val="-8"/>
          <w:sz w:val="24"/>
        </w:rPr>
        <w:t xml:space="preserve"> </w:t>
      </w:r>
      <w:r>
        <w:rPr>
          <w:sz w:val="24"/>
        </w:rPr>
        <w:t>resistors</w:t>
      </w:r>
      <w:r>
        <w:rPr>
          <w:spacing w:val="-9"/>
          <w:sz w:val="24"/>
        </w:rPr>
        <w:t xml:space="preserve"> </w:t>
      </w:r>
      <w:r>
        <w:rPr>
          <w:sz w:val="24"/>
        </w:rPr>
        <w:t>if</w:t>
      </w:r>
      <w:r>
        <w:rPr>
          <w:spacing w:val="-9"/>
          <w:sz w:val="24"/>
        </w:rPr>
        <w:t xml:space="preserve"> </w:t>
      </w:r>
      <w:r>
        <w:rPr>
          <w:sz w:val="24"/>
        </w:rPr>
        <w:t>one</w:t>
      </w:r>
      <w:r>
        <w:rPr>
          <w:spacing w:val="-10"/>
          <w:sz w:val="24"/>
        </w:rPr>
        <w:t xml:space="preserve"> </w:t>
      </w:r>
      <w:r>
        <w:rPr>
          <w:sz w:val="24"/>
        </w:rPr>
        <w:t>of</w:t>
      </w:r>
      <w:r>
        <w:rPr>
          <w:spacing w:val="-9"/>
          <w:sz w:val="24"/>
        </w:rPr>
        <w:t xml:space="preserve"> </w:t>
      </w:r>
      <w:r>
        <w:rPr>
          <w:sz w:val="24"/>
        </w:rPr>
        <w:t>them</w:t>
      </w:r>
      <w:r>
        <w:rPr>
          <w:spacing w:val="-8"/>
          <w:sz w:val="24"/>
        </w:rPr>
        <w:t xml:space="preserve"> </w:t>
      </w:r>
      <w:r>
        <w:rPr>
          <w:sz w:val="24"/>
        </w:rPr>
        <w:t>opens</w:t>
      </w:r>
      <w:r>
        <w:rPr>
          <w:spacing w:val="-4"/>
          <w:sz w:val="24"/>
        </w:rPr>
        <w:t xml:space="preserve"> </w:t>
      </w:r>
      <w:r>
        <w:rPr>
          <w:sz w:val="24"/>
        </w:rPr>
        <w:t>(i.e.,</w:t>
      </w:r>
      <w:r>
        <w:rPr>
          <w:spacing w:val="-9"/>
          <w:sz w:val="24"/>
        </w:rPr>
        <w:t xml:space="preserve"> </w:t>
      </w:r>
      <w:r>
        <w:rPr>
          <w:spacing w:val="-2"/>
          <w:sz w:val="24"/>
        </w:rPr>
        <w:t>removed)?</w:t>
      </w:r>
    </w:p>
    <w:p w14:paraId="1F5EE590">
      <w:pPr>
        <w:pStyle w:val="5"/>
        <w:spacing w:before="217"/>
        <w:rPr>
          <w:sz w:val="20"/>
        </w:rPr>
      </w:pPr>
    </w:p>
    <w:p w14:paraId="53AE3FF8">
      <w:pPr>
        <w:spacing w:before="0"/>
        <w:ind w:left="14" w:right="0" w:firstLine="0"/>
        <w:jc w:val="left"/>
        <w:rPr>
          <w:sz w:val="2"/>
        </w:rPr>
      </w:pPr>
      <w:r>
        <w:rPr>
          <w:spacing w:val="-5"/>
          <w:sz w:val="2"/>
        </w:rPr>
        <w:t>1.</w:t>
      </w:r>
    </w:p>
    <w:p w14:paraId="30E810E4">
      <w:pPr>
        <w:pStyle w:val="5"/>
        <w:rPr>
          <w:rFonts w:hint="default" w:ascii="Calibri" w:hAnsi="Calibri" w:cs="Calibri"/>
          <w:b/>
          <w:bCs/>
          <w:sz w:val="20"/>
        </w:rPr>
      </w:pPr>
      <w:r>
        <w:rPr>
          <w:rFonts w:hint="default" w:ascii="Calibri" w:hAnsi="Calibri" w:eastAsia="SimSun" w:cs="Calibri"/>
          <w:b/>
          <w:bCs/>
          <w:sz w:val="24"/>
          <w:szCs w:val="24"/>
        </w:rPr>
        <w:t xml:space="preserve">The total resistance of the circuit </w:t>
      </w:r>
      <w:r>
        <w:rPr>
          <w:rFonts w:hint="default" w:ascii="Calibri" w:hAnsi="Calibri" w:eastAsia="SimSun" w:cs="Calibri"/>
          <w:b/>
          <w:bCs/>
          <w:sz w:val="24"/>
          <w:szCs w:val="24"/>
        </w:rPr>
        <w:t>increases. In a parallel configuration, adding more resistors provides more "paths" for the current to flow, which lowers the overall equivalent resistance. When you remove a resistor (open the branch), you are removing a path for current, which makes it harder for the total current to flow through the circuit, thereby increasing the total resistance.</w:t>
      </w:r>
    </w:p>
    <w:p w14:paraId="721FA52B">
      <w:pPr>
        <w:pStyle w:val="5"/>
        <w:spacing w:before="3"/>
        <w:rPr>
          <w:rFonts w:hint="default" w:ascii="Calibri" w:hAnsi="Calibri" w:cs="Calibri"/>
          <w:b/>
          <w:bCs/>
          <w:sz w:val="20"/>
        </w:rPr>
      </w:pPr>
    </w:p>
    <w:p w14:paraId="56480808">
      <w:pPr>
        <w:pStyle w:val="5"/>
        <w:rPr>
          <w:sz w:val="20"/>
        </w:rPr>
      </w:pPr>
    </w:p>
    <w:p w14:paraId="30CD900D">
      <w:pPr>
        <w:pStyle w:val="5"/>
        <w:spacing w:before="78"/>
        <w:rPr>
          <w:sz w:val="20"/>
        </w:rPr>
      </w:pPr>
    </w:p>
    <w:p w14:paraId="668DD839">
      <w:pPr>
        <w:spacing w:before="0"/>
        <w:ind w:left="14" w:right="0" w:firstLine="0"/>
        <w:jc w:val="left"/>
        <w:rPr>
          <w:sz w:val="2"/>
        </w:rPr>
      </w:pPr>
      <w:r>
        <w:rPr>
          <w:spacing w:val="-5"/>
          <w:sz w:val="2"/>
        </w:rPr>
        <w:t>2.</w:t>
      </w:r>
    </w:p>
    <w:p w14:paraId="7104D4F2">
      <w:pPr>
        <w:pStyle w:val="5"/>
        <w:rPr>
          <w:sz w:val="2"/>
        </w:rPr>
      </w:pPr>
    </w:p>
    <w:p w14:paraId="75B18CE5">
      <w:pPr>
        <w:pStyle w:val="5"/>
        <w:rPr>
          <w:sz w:val="2"/>
        </w:rPr>
      </w:pPr>
    </w:p>
    <w:p w14:paraId="2FE98B17">
      <w:pPr>
        <w:pStyle w:val="5"/>
        <w:rPr>
          <w:sz w:val="2"/>
        </w:rPr>
      </w:pPr>
    </w:p>
    <w:p w14:paraId="1C4FB503">
      <w:pPr>
        <w:pStyle w:val="5"/>
        <w:rPr>
          <w:sz w:val="2"/>
        </w:rPr>
      </w:pPr>
    </w:p>
    <w:p w14:paraId="1A8063FD">
      <w:pPr>
        <w:pStyle w:val="5"/>
        <w:rPr>
          <w:sz w:val="2"/>
        </w:rPr>
      </w:pPr>
    </w:p>
    <w:p w14:paraId="72203968">
      <w:pPr>
        <w:pStyle w:val="5"/>
        <w:rPr>
          <w:sz w:val="2"/>
        </w:rPr>
      </w:pPr>
    </w:p>
    <w:p w14:paraId="2F010D43">
      <w:pPr>
        <w:pStyle w:val="5"/>
        <w:rPr>
          <w:sz w:val="2"/>
        </w:rPr>
      </w:pPr>
    </w:p>
    <w:p w14:paraId="045EE12D">
      <w:pPr>
        <w:pStyle w:val="5"/>
        <w:rPr>
          <w:sz w:val="2"/>
        </w:rPr>
      </w:pPr>
    </w:p>
    <w:p w14:paraId="34C33276">
      <w:pPr>
        <w:pStyle w:val="5"/>
        <w:rPr>
          <w:sz w:val="2"/>
        </w:rPr>
      </w:pPr>
    </w:p>
    <w:p w14:paraId="0B9C3EF7">
      <w:pPr>
        <w:pStyle w:val="5"/>
        <w:rPr>
          <w:sz w:val="2"/>
        </w:rPr>
      </w:pPr>
    </w:p>
    <w:p w14:paraId="0270FC23">
      <w:pPr>
        <w:pStyle w:val="5"/>
        <w:rPr>
          <w:sz w:val="2"/>
        </w:rPr>
      </w:pPr>
    </w:p>
    <w:p w14:paraId="39B4696B">
      <w:pPr>
        <w:pStyle w:val="5"/>
        <w:rPr>
          <w:sz w:val="2"/>
        </w:rPr>
      </w:pPr>
    </w:p>
    <w:p w14:paraId="7947CDE1">
      <w:pPr>
        <w:pStyle w:val="5"/>
        <w:rPr>
          <w:sz w:val="2"/>
        </w:rPr>
      </w:pPr>
    </w:p>
    <w:p w14:paraId="334C599F">
      <w:pPr>
        <w:pStyle w:val="5"/>
        <w:rPr>
          <w:sz w:val="2"/>
        </w:rPr>
      </w:pPr>
    </w:p>
    <w:p w14:paraId="1906B912">
      <w:pPr>
        <w:pStyle w:val="5"/>
        <w:rPr>
          <w:sz w:val="2"/>
        </w:rPr>
      </w:pPr>
    </w:p>
    <w:p w14:paraId="72D24CB1">
      <w:pPr>
        <w:pStyle w:val="5"/>
        <w:rPr>
          <w:sz w:val="2"/>
        </w:rPr>
      </w:pPr>
    </w:p>
    <w:p w14:paraId="4099A7AA">
      <w:pPr>
        <w:pStyle w:val="5"/>
        <w:rPr>
          <w:sz w:val="2"/>
        </w:rPr>
      </w:pPr>
    </w:p>
    <w:p w14:paraId="18D44947">
      <w:pPr>
        <w:pStyle w:val="5"/>
        <w:rPr>
          <w:sz w:val="2"/>
        </w:rPr>
      </w:pPr>
    </w:p>
    <w:p w14:paraId="098D4388">
      <w:pPr>
        <w:pStyle w:val="5"/>
        <w:rPr>
          <w:sz w:val="2"/>
        </w:rPr>
      </w:pPr>
    </w:p>
    <w:p w14:paraId="11FCE5FF">
      <w:pPr>
        <w:pStyle w:val="5"/>
        <w:rPr>
          <w:sz w:val="2"/>
        </w:rPr>
      </w:pPr>
    </w:p>
    <w:p w14:paraId="318EBAAC">
      <w:pPr>
        <w:pStyle w:val="5"/>
        <w:spacing w:before="20"/>
        <w:rPr>
          <w:sz w:val="2"/>
        </w:rPr>
      </w:pPr>
    </w:p>
    <w:p w14:paraId="68615300">
      <w:pPr>
        <w:spacing w:before="0"/>
        <w:ind w:left="14" w:right="0" w:firstLine="0"/>
        <w:jc w:val="left"/>
        <w:rPr>
          <w:sz w:val="2"/>
        </w:rPr>
      </w:pPr>
      <w:r>
        <w:rPr>
          <w:spacing w:val="-5"/>
          <w:sz w:val="2"/>
        </w:rPr>
        <w:t>3.</w:t>
      </w:r>
    </w:p>
    <w:p w14:paraId="06C966F6">
      <w:pPr>
        <w:pStyle w:val="5"/>
        <w:spacing w:before="1"/>
        <w:rPr>
          <w:sz w:val="10"/>
        </w:rPr>
      </w:pPr>
      <w:bookmarkStart w:id="0" w:name="_GoBack"/>
      <w:bookmarkEnd w:id="0"/>
    </w:p>
    <w:sectPr>
      <w:pgSz w:w="11930" w:h="16850"/>
      <w:pgMar w:top="1520" w:right="992"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ell MT">
    <w:panose1 w:val="02020503060305020303"/>
    <w:charset w:val="00"/>
    <w:family w:val="auto"/>
    <w:pitch w:val="default"/>
    <w:sig w:usb0="00000003" w:usb1="00000000" w:usb2="00000000" w:usb3="00000000" w:csb0="20000001" w:csb1="00000000"/>
  </w:font>
  <w:font w:name="Baskerville Old Face">
    <w:panose1 w:val="02020602080505020303"/>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2"/>
      <w:numFmt w:val="decimal"/>
      <w:lvlText w:val="%1."/>
      <w:lvlJc w:val="left"/>
      <w:pPr>
        <w:ind w:left="37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78" w:hanging="360"/>
      </w:pPr>
      <w:rPr>
        <w:rFonts w:hint="default"/>
        <w:lang w:val="en-US" w:eastAsia="en-US" w:bidi="ar-SA"/>
      </w:rPr>
    </w:lvl>
    <w:lvl w:ilvl="2" w:tentative="0">
      <w:start w:val="0"/>
      <w:numFmt w:val="bullet"/>
      <w:lvlText w:val="•"/>
      <w:lvlJc w:val="left"/>
      <w:pPr>
        <w:ind w:left="2376" w:hanging="360"/>
      </w:pPr>
      <w:rPr>
        <w:rFonts w:hint="default"/>
        <w:lang w:val="en-US" w:eastAsia="en-US" w:bidi="ar-SA"/>
      </w:rPr>
    </w:lvl>
    <w:lvl w:ilvl="3" w:tentative="0">
      <w:start w:val="0"/>
      <w:numFmt w:val="bullet"/>
      <w:lvlText w:val="•"/>
      <w:lvlJc w:val="left"/>
      <w:pPr>
        <w:ind w:left="3374" w:hanging="360"/>
      </w:pPr>
      <w:rPr>
        <w:rFonts w:hint="default"/>
        <w:lang w:val="en-US" w:eastAsia="en-US" w:bidi="ar-SA"/>
      </w:rPr>
    </w:lvl>
    <w:lvl w:ilvl="4" w:tentative="0">
      <w:start w:val="0"/>
      <w:numFmt w:val="bullet"/>
      <w:lvlText w:val="•"/>
      <w:lvlJc w:val="left"/>
      <w:pPr>
        <w:ind w:left="4373" w:hanging="360"/>
      </w:pPr>
      <w:rPr>
        <w:rFonts w:hint="default"/>
        <w:lang w:val="en-US" w:eastAsia="en-US" w:bidi="ar-SA"/>
      </w:rPr>
    </w:lvl>
    <w:lvl w:ilvl="5" w:tentative="0">
      <w:start w:val="0"/>
      <w:numFmt w:val="bullet"/>
      <w:lvlText w:val="•"/>
      <w:lvlJc w:val="left"/>
      <w:pPr>
        <w:ind w:left="5371" w:hanging="360"/>
      </w:pPr>
      <w:rPr>
        <w:rFonts w:hint="default"/>
        <w:lang w:val="en-US" w:eastAsia="en-US" w:bidi="ar-SA"/>
      </w:rPr>
    </w:lvl>
    <w:lvl w:ilvl="6" w:tentative="0">
      <w:start w:val="0"/>
      <w:numFmt w:val="bullet"/>
      <w:lvlText w:val="•"/>
      <w:lvlJc w:val="left"/>
      <w:pPr>
        <w:ind w:left="6369" w:hanging="360"/>
      </w:pPr>
      <w:rPr>
        <w:rFonts w:hint="default"/>
        <w:lang w:val="en-US" w:eastAsia="en-US" w:bidi="ar-SA"/>
      </w:rPr>
    </w:lvl>
    <w:lvl w:ilvl="7" w:tentative="0">
      <w:start w:val="0"/>
      <w:numFmt w:val="bullet"/>
      <w:lvlText w:val="•"/>
      <w:lvlJc w:val="left"/>
      <w:pPr>
        <w:ind w:left="7367" w:hanging="360"/>
      </w:pPr>
      <w:rPr>
        <w:rFonts w:hint="default"/>
        <w:lang w:val="en-US" w:eastAsia="en-US" w:bidi="ar-SA"/>
      </w:rPr>
    </w:lvl>
    <w:lvl w:ilvl="8" w:tentative="0">
      <w:start w:val="0"/>
      <w:numFmt w:val="bullet"/>
      <w:lvlText w:val="•"/>
      <w:lvlJc w:val="left"/>
      <w:pPr>
        <w:ind w:left="8366"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254" w:hanging="240"/>
        <w:jc w:val="left"/>
      </w:pPr>
      <w:rPr>
        <w:rFonts w:hint="default"/>
        <w:spacing w:val="0"/>
        <w:w w:val="95"/>
        <w:lang w:val="en-US" w:eastAsia="en-US" w:bidi="ar-SA"/>
      </w:rPr>
    </w:lvl>
    <w:lvl w:ilvl="1" w:tentative="0">
      <w:start w:val="0"/>
      <w:numFmt w:val="bullet"/>
      <w:lvlText w:val="•"/>
      <w:lvlJc w:val="left"/>
      <w:pPr>
        <w:ind w:left="1270" w:hanging="240"/>
      </w:pPr>
      <w:rPr>
        <w:rFonts w:hint="default"/>
        <w:lang w:val="en-US" w:eastAsia="en-US" w:bidi="ar-SA"/>
      </w:rPr>
    </w:lvl>
    <w:lvl w:ilvl="2" w:tentative="0">
      <w:start w:val="0"/>
      <w:numFmt w:val="bullet"/>
      <w:lvlText w:val="•"/>
      <w:lvlJc w:val="left"/>
      <w:pPr>
        <w:ind w:left="2280" w:hanging="240"/>
      </w:pPr>
      <w:rPr>
        <w:rFonts w:hint="default"/>
        <w:lang w:val="en-US" w:eastAsia="en-US" w:bidi="ar-SA"/>
      </w:rPr>
    </w:lvl>
    <w:lvl w:ilvl="3" w:tentative="0">
      <w:start w:val="0"/>
      <w:numFmt w:val="bullet"/>
      <w:lvlText w:val="•"/>
      <w:lvlJc w:val="left"/>
      <w:pPr>
        <w:ind w:left="3290" w:hanging="240"/>
      </w:pPr>
      <w:rPr>
        <w:rFonts w:hint="default"/>
        <w:lang w:val="en-US" w:eastAsia="en-US" w:bidi="ar-SA"/>
      </w:rPr>
    </w:lvl>
    <w:lvl w:ilvl="4" w:tentative="0">
      <w:start w:val="0"/>
      <w:numFmt w:val="bullet"/>
      <w:lvlText w:val="•"/>
      <w:lvlJc w:val="left"/>
      <w:pPr>
        <w:ind w:left="4301" w:hanging="240"/>
      </w:pPr>
      <w:rPr>
        <w:rFonts w:hint="default"/>
        <w:lang w:val="en-US" w:eastAsia="en-US" w:bidi="ar-SA"/>
      </w:rPr>
    </w:lvl>
    <w:lvl w:ilvl="5" w:tentative="0">
      <w:start w:val="0"/>
      <w:numFmt w:val="bullet"/>
      <w:lvlText w:val="•"/>
      <w:lvlJc w:val="left"/>
      <w:pPr>
        <w:ind w:left="5311" w:hanging="240"/>
      </w:pPr>
      <w:rPr>
        <w:rFonts w:hint="default"/>
        <w:lang w:val="en-US" w:eastAsia="en-US" w:bidi="ar-SA"/>
      </w:rPr>
    </w:lvl>
    <w:lvl w:ilvl="6" w:tentative="0">
      <w:start w:val="0"/>
      <w:numFmt w:val="bullet"/>
      <w:lvlText w:val="•"/>
      <w:lvlJc w:val="left"/>
      <w:pPr>
        <w:ind w:left="6321" w:hanging="240"/>
      </w:pPr>
      <w:rPr>
        <w:rFonts w:hint="default"/>
        <w:lang w:val="en-US" w:eastAsia="en-US" w:bidi="ar-SA"/>
      </w:rPr>
    </w:lvl>
    <w:lvl w:ilvl="7" w:tentative="0">
      <w:start w:val="0"/>
      <w:numFmt w:val="bullet"/>
      <w:lvlText w:val="•"/>
      <w:lvlJc w:val="left"/>
      <w:pPr>
        <w:ind w:left="7331" w:hanging="240"/>
      </w:pPr>
      <w:rPr>
        <w:rFonts w:hint="default"/>
        <w:lang w:val="en-US" w:eastAsia="en-US" w:bidi="ar-SA"/>
      </w:rPr>
    </w:lvl>
    <w:lvl w:ilvl="8" w:tentative="0">
      <w:start w:val="0"/>
      <w:numFmt w:val="bullet"/>
      <w:lvlText w:val="•"/>
      <w:lvlJc w:val="left"/>
      <w:pPr>
        <w:ind w:left="8342" w:hanging="24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2" w:hanging="361"/>
      </w:pPr>
      <w:rPr>
        <w:rFonts w:hint="default"/>
        <w:lang w:val="en-US" w:eastAsia="en-US" w:bidi="ar-SA"/>
      </w:rPr>
    </w:lvl>
    <w:lvl w:ilvl="2" w:tentative="0">
      <w:start w:val="0"/>
      <w:numFmt w:val="bullet"/>
      <w:lvlText w:val="•"/>
      <w:lvlJc w:val="left"/>
      <w:pPr>
        <w:ind w:left="2584" w:hanging="361"/>
      </w:pPr>
      <w:rPr>
        <w:rFonts w:hint="default"/>
        <w:lang w:val="en-US" w:eastAsia="en-US" w:bidi="ar-SA"/>
      </w:rPr>
    </w:lvl>
    <w:lvl w:ilvl="3" w:tentative="0">
      <w:start w:val="0"/>
      <w:numFmt w:val="bullet"/>
      <w:lvlText w:val="•"/>
      <w:lvlJc w:val="left"/>
      <w:pPr>
        <w:ind w:left="3556" w:hanging="361"/>
      </w:pPr>
      <w:rPr>
        <w:rFonts w:hint="default"/>
        <w:lang w:val="en-US" w:eastAsia="en-US" w:bidi="ar-SA"/>
      </w:rPr>
    </w:lvl>
    <w:lvl w:ilvl="4" w:tentative="0">
      <w:start w:val="0"/>
      <w:numFmt w:val="bullet"/>
      <w:lvlText w:val="•"/>
      <w:lvlJc w:val="left"/>
      <w:pPr>
        <w:ind w:left="4529" w:hanging="361"/>
      </w:pPr>
      <w:rPr>
        <w:rFonts w:hint="default"/>
        <w:lang w:val="en-US" w:eastAsia="en-US" w:bidi="ar-SA"/>
      </w:rPr>
    </w:lvl>
    <w:lvl w:ilvl="5" w:tentative="0">
      <w:start w:val="0"/>
      <w:numFmt w:val="bullet"/>
      <w:lvlText w:val="•"/>
      <w:lvlJc w:val="left"/>
      <w:pPr>
        <w:ind w:left="5501" w:hanging="361"/>
      </w:pPr>
      <w:rPr>
        <w:rFonts w:hint="default"/>
        <w:lang w:val="en-US" w:eastAsia="en-US" w:bidi="ar-SA"/>
      </w:rPr>
    </w:lvl>
    <w:lvl w:ilvl="6" w:tentative="0">
      <w:start w:val="0"/>
      <w:numFmt w:val="bullet"/>
      <w:lvlText w:val="•"/>
      <w:lvlJc w:val="left"/>
      <w:pPr>
        <w:ind w:left="6473" w:hanging="361"/>
      </w:pPr>
      <w:rPr>
        <w:rFonts w:hint="default"/>
        <w:lang w:val="en-US" w:eastAsia="en-US" w:bidi="ar-SA"/>
      </w:rPr>
    </w:lvl>
    <w:lvl w:ilvl="7" w:tentative="0">
      <w:start w:val="0"/>
      <w:numFmt w:val="bullet"/>
      <w:lvlText w:val="•"/>
      <w:lvlJc w:val="left"/>
      <w:pPr>
        <w:ind w:left="7445" w:hanging="361"/>
      </w:pPr>
      <w:rPr>
        <w:rFonts w:hint="default"/>
        <w:lang w:val="en-US" w:eastAsia="en-US" w:bidi="ar-SA"/>
      </w:rPr>
    </w:lvl>
    <w:lvl w:ilvl="8" w:tentative="0">
      <w:start w:val="0"/>
      <w:numFmt w:val="bullet"/>
      <w:lvlText w:val="•"/>
      <w:lvlJc w:val="left"/>
      <w:pPr>
        <w:ind w:left="8418" w:hanging="36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2" w:hanging="361"/>
      </w:pPr>
      <w:rPr>
        <w:rFonts w:hint="default"/>
        <w:lang w:val="en-US" w:eastAsia="en-US" w:bidi="ar-SA"/>
      </w:rPr>
    </w:lvl>
    <w:lvl w:ilvl="2" w:tentative="0">
      <w:start w:val="0"/>
      <w:numFmt w:val="bullet"/>
      <w:lvlText w:val="•"/>
      <w:lvlJc w:val="left"/>
      <w:pPr>
        <w:ind w:left="2584" w:hanging="361"/>
      </w:pPr>
      <w:rPr>
        <w:rFonts w:hint="default"/>
        <w:lang w:val="en-US" w:eastAsia="en-US" w:bidi="ar-SA"/>
      </w:rPr>
    </w:lvl>
    <w:lvl w:ilvl="3" w:tentative="0">
      <w:start w:val="0"/>
      <w:numFmt w:val="bullet"/>
      <w:lvlText w:val="•"/>
      <w:lvlJc w:val="left"/>
      <w:pPr>
        <w:ind w:left="3556" w:hanging="361"/>
      </w:pPr>
      <w:rPr>
        <w:rFonts w:hint="default"/>
        <w:lang w:val="en-US" w:eastAsia="en-US" w:bidi="ar-SA"/>
      </w:rPr>
    </w:lvl>
    <w:lvl w:ilvl="4" w:tentative="0">
      <w:start w:val="0"/>
      <w:numFmt w:val="bullet"/>
      <w:lvlText w:val="•"/>
      <w:lvlJc w:val="left"/>
      <w:pPr>
        <w:ind w:left="4529" w:hanging="361"/>
      </w:pPr>
      <w:rPr>
        <w:rFonts w:hint="default"/>
        <w:lang w:val="en-US" w:eastAsia="en-US" w:bidi="ar-SA"/>
      </w:rPr>
    </w:lvl>
    <w:lvl w:ilvl="5" w:tentative="0">
      <w:start w:val="0"/>
      <w:numFmt w:val="bullet"/>
      <w:lvlText w:val="•"/>
      <w:lvlJc w:val="left"/>
      <w:pPr>
        <w:ind w:left="5501" w:hanging="361"/>
      </w:pPr>
      <w:rPr>
        <w:rFonts w:hint="default"/>
        <w:lang w:val="en-US" w:eastAsia="en-US" w:bidi="ar-SA"/>
      </w:rPr>
    </w:lvl>
    <w:lvl w:ilvl="6" w:tentative="0">
      <w:start w:val="0"/>
      <w:numFmt w:val="bullet"/>
      <w:lvlText w:val="•"/>
      <w:lvlJc w:val="left"/>
      <w:pPr>
        <w:ind w:left="6473" w:hanging="361"/>
      </w:pPr>
      <w:rPr>
        <w:rFonts w:hint="default"/>
        <w:lang w:val="en-US" w:eastAsia="en-US" w:bidi="ar-SA"/>
      </w:rPr>
    </w:lvl>
    <w:lvl w:ilvl="7" w:tentative="0">
      <w:start w:val="0"/>
      <w:numFmt w:val="bullet"/>
      <w:lvlText w:val="•"/>
      <w:lvlJc w:val="left"/>
      <w:pPr>
        <w:ind w:left="7445" w:hanging="361"/>
      </w:pPr>
      <w:rPr>
        <w:rFonts w:hint="default"/>
        <w:lang w:val="en-US" w:eastAsia="en-US" w:bidi="ar-SA"/>
      </w:rPr>
    </w:lvl>
    <w:lvl w:ilvl="8" w:tentative="0">
      <w:start w:val="0"/>
      <w:numFmt w:val="bullet"/>
      <w:lvlText w:val="•"/>
      <w:lvlJc w:val="left"/>
      <w:pPr>
        <w:ind w:left="8418" w:hanging="361"/>
      </w:pPr>
      <w:rPr>
        <w:rFonts w:hint="default"/>
        <w:lang w:val="en-US" w:eastAsia="en-US" w:bidi="ar-SA"/>
      </w:rPr>
    </w:lvl>
  </w:abstractNum>
  <w:abstractNum w:abstractNumId="4">
    <w:nsid w:val="59ADCABA"/>
    <w:multiLevelType w:val="multilevel"/>
    <w:tmpl w:val="59ADCABA"/>
    <w:lvl w:ilvl="0" w:tentative="0">
      <w:start w:val="1"/>
      <w:numFmt w:val="decimal"/>
      <w:lvlText w:val="%1."/>
      <w:lvlJc w:val="left"/>
      <w:pPr>
        <w:ind w:left="555" w:hanging="270"/>
        <w:jc w:val="left"/>
      </w:pPr>
      <w:rPr>
        <w:rFonts w:hint="default"/>
        <w:spacing w:val="0"/>
        <w:w w:val="100"/>
        <w:lang w:val="en-US" w:eastAsia="en-US" w:bidi="ar-SA"/>
      </w:rPr>
    </w:lvl>
    <w:lvl w:ilvl="1" w:tentative="0">
      <w:start w:val="1"/>
      <w:numFmt w:val="decimal"/>
      <w:lvlText w:val="%2."/>
      <w:lvlJc w:val="left"/>
      <w:pPr>
        <w:ind w:left="100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80" w:hanging="360"/>
      </w:pPr>
      <w:rPr>
        <w:rFonts w:hint="default"/>
        <w:lang w:val="en-US" w:eastAsia="en-US" w:bidi="ar-SA"/>
      </w:rPr>
    </w:lvl>
    <w:lvl w:ilvl="4" w:tentative="0">
      <w:start w:val="0"/>
      <w:numFmt w:val="bullet"/>
      <w:lvlText w:val="•"/>
      <w:lvlJc w:val="left"/>
      <w:pPr>
        <w:ind w:left="4120"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201" w:hanging="360"/>
      </w:pPr>
      <w:rPr>
        <w:rFonts w:hint="default"/>
        <w:lang w:val="en-US" w:eastAsia="en-US" w:bidi="ar-SA"/>
      </w:rPr>
    </w:lvl>
    <w:lvl w:ilvl="7" w:tentative="0">
      <w:start w:val="0"/>
      <w:numFmt w:val="bullet"/>
      <w:lvlText w:val="•"/>
      <w:lvlJc w:val="left"/>
      <w:pPr>
        <w:ind w:left="7241" w:hanging="360"/>
      </w:pPr>
      <w:rPr>
        <w:rFonts w:hint="default"/>
        <w:lang w:val="en-US" w:eastAsia="en-US" w:bidi="ar-SA"/>
      </w:rPr>
    </w:lvl>
    <w:lvl w:ilvl="8" w:tentative="0">
      <w:start w:val="0"/>
      <w:numFmt w:val="bullet"/>
      <w:lvlText w:val="•"/>
      <w:lvlJc w:val="left"/>
      <w:pPr>
        <w:ind w:left="8282" w:hanging="36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8D46E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86"/>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38" w:hanging="24"/>
    </w:pPr>
    <w:rPr>
      <w:rFonts w:ascii="Times New Roman" w:hAnsi="Times New Roman" w:eastAsia="Times New Roman" w:cs="Times New Roman"/>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44</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2026-03-31T03:15:00Z</dcterms:created>
  <dc:creator>Dania Batool</dc:creator>
  <cp:lastModifiedBy>Muhammad Ali</cp:lastModifiedBy>
  <dcterms:modified xsi:type="dcterms:W3CDTF">2026-03-31T03:59:34Z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2026-03-31T00:00:00Z</vt:filetime>
  </property>
  <property fmtid="{D5CDD505-2E9C-101B-9397-08002B2CF9AE}" pid="5" name="Producer">
    <vt:lpwstr>Microsoft® Word 2013</vt:lpwstr>
  </property>
  <property fmtid="{D5CDD505-2E9C-101B-9397-08002B2CF9AE}" pid="6" name="KSOProductBuildVer">
    <vt:lpwstr>2057-12.2.0.23197</vt:lpwstr>
  </property>
  <property fmtid="{D5CDD505-2E9C-101B-9397-08002B2CF9AE}" pid="7" name="ICV">
    <vt:lpwstr>62CE6C343D854B8F82CFB622B8496C80_12</vt:lpwstr>
  </property>
</Properties>
</file>